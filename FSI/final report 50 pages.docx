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78D0" w:rsidRDefault="00666966">
      <w:pPr>
        <w:pStyle w:val="Heading1"/>
        <w:spacing w:before="65" w:line="242" w:lineRule="auto"/>
        <w:ind w:left="3746" w:right="0" w:hanging="3540"/>
        <w:jc w:val="both"/>
      </w:pPr>
      <w:r>
        <w:t>Optimizing Telecom Operations with Segmentation and Churn Prediction</w:t>
      </w:r>
    </w:p>
    <w:p w:rsidR="000478D0" w:rsidRDefault="000478D0">
      <w:pPr>
        <w:pStyle w:val="BodyText"/>
        <w:rPr>
          <w:b/>
          <w:sz w:val="32"/>
        </w:rPr>
      </w:pPr>
    </w:p>
    <w:p w:rsidR="000478D0" w:rsidRDefault="000478D0">
      <w:pPr>
        <w:pStyle w:val="BodyText"/>
        <w:rPr>
          <w:b/>
          <w:sz w:val="32"/>
        </w:rPr>
      </w:pPr>
    </w:p>
    <w:p w:rsidR="000478D0" w:rsidRDefault="000478D0">
      <w:pPr>
        <w:pStyle w:val="BodyText"/>
        <w:rPr>
          <w:b/>
          <w:sz w:val="32"/>
        </w:rPr>
      </w:pPr>
    </w:p>
    <w:p w:rsidR="000478D0" w:rsidRDefault="000478D0">
      <w:pPr>
        <w:pStyle w:val="BodyText"/>
        <w:rPr>
          <w:b/>
          <w:sz w:val="32"/>
        </w:rPr>
      </w:pPr>
    </w:p>
    <w:p w:rsidR="000478D0" w:rsidRDefault="000478D0">
      <w:pPr>
        <w:pStyle w:val="BodyText"/>
        <w:rPr>
          <w:b/>
          <w:sz w:val="32"/>
        </w:rPr>
      </w:pPr>
    </w:p>
    <w:p w:rsidR="000478D0" w:rsidRDefault="000478D0">
      <w:pPr>
        <w:pStyle w:val="BodyText"/>
        <w:rPr>
          <w:b/>
          <w:sz w:val="32"/>
        </w:rPr>
      </w:pPr>
    </w:p>
    <w:p w:rsidR="000478D0" w:rsidRDefault="000478D0">
      <w:pPr>
        <w:pStyle w:val="BodyText"/>
        <w:rPr>
          <w:b/>
          <w:sz w:val="32"/>
        </w:rPr>
      </w:pPr>
    </w:p>
    <w:p w:rsidR="000478D0" w:rsidRDefault="000478D0">
      <w:pPr>
        <w:pStyle w:val="BodyText"/>
        <w:rPr>
          <w:b/>
          <w:sz w:val="32"/>
        </w:rPr>
      </w:pPr>
    </w:p>
    <w:p w:rsidR="000478D0" w:rsidRDefault="000478D0">
      <w:pPr>
        <w:pStyle w:val="BodyText"/>
        <w:rPr>
          <w:b/>
          <w:sz w:val="32"/>
        </w:rPr>
      </w:pPr>
    </w:p>
    <w:p w:rsidR="000478D0" w:rsidRDefault="000478D0">
      <w:pPr>
        <w:pStyle w:val="BodyText"/>
        <w:rPr>
          <w:b/>
          <w:sz w:val="32"/>
        </w:rPr>
      </w:pPr>
    </w:p>
    <w:p w:rsidR="000478D0" w:rsidRDefault="000478D0">
      <w:pPr>
        <w:pStyle w:val="BodyText"/>
        <w:rPr>
          <w:b/>
          <w:sz w:val="32"/>
        </w:rPr>
      </w:pPr>
    </w:p>
    <w:p w:rsidR="000478D0" w:rsidRDefault="000478D0">
      <w:pPr>
        <w:pStyle w:val="BodyText"/>
        <w:rPr>
          <w:b/>
          <w:sz w:val="32"/>
        </w:rPr>
      </w:pPr>
    </w:p>
    <w:p w:rsidR="000478D0" w:rsidRDefault="000478D0">
      <w:pPr>
        <w:pStyle w:val="BodyText"/>
        <w:rPr>
          <w:b/>
          <w:sz w:val="32"/>
        </w:rPr>
      </w:pPr>
    </w:p>
    <w:p w:rsidR="000478D0" w:rsidRDefault="000478D0">
      <w:pPr>
        <w:pStyle w:val="BodyText"/>
        <w:rPr>
          <w:b/>
          <w:sz w:val="32"/>
        </w:rPr>
      </w:pPr>
    </w:p>
    <w:p w:rsidR="000478D0" w:rsidRDefault="000478D0">
      <w:pPr>
        <w:pStyle w:val="BodyText"/>
        <w:rPr>
          <w:b/>
          <w:sz w:val="32"/>
        </w:rPr>
      </w:pPr>
    </w:p>
    <w:p w:rsidR="000478D0" w:rsidRDefault="000478D0">
      <w:pPr>
        <w:pStyle w:val="BodyText"/>
        <w:rPr>
          <w:b/>
          <w:sz w:val="32"/>
        </w:rPr>
      </w:pPr>
    </w:p>
    <w:p w:rsidR="000478D0" w:rsidRDefault="000478D0">
      <w:pPr>
        <w:pStyle w:val="BodyText"/>
        <w:rPr>
          <w:b/>
          <w:sz w:val="32"/>
        </w:rPr>
      </w:pPr>
    </w:p>
    <w:p w:rsidR="000478D0" w:rsidRDefault="000478D0">
      <w:pPr>
        <w:pStyle w:val="BodyText"/>
        <w:rPr>
          <w:b/>
          <w:sz w:val="32"/>
        </w:rPr>
      </w:pPr>
    </w:p>
    <w:p w:rsidR="000478D0" w:rsidRDefault="000478D0">
      <w:pPr>
        <w:pStyle w:val="BodyText"/>
        <w:rPr>
          <w:b/>
          <w:sz w:val="32"/>
        </w:rPr>
      </w:pPr>
    </w:p>
    <w:p w:rsidR="000478D0" w:rsidRDefault="000478D0">
      <w:pPr>
        <w:pStyle w:val="BodyText"/>
        <w:rPr>
          <w:b/>
          <w:sz w:val="32"/>
        </w:rPr>
      </w:pPr>
    </w:p>
    <w:p w:rsidR="000478D0" w:rsidRDefault="000478D0">
      <w:pPr>
        <w:pStyle w:val="BodyText"/>
        <w:rPr>
          <w:b/>
          <w:sz w:val="32"/>
        </w:rPr>
      </w:pPr>
    </w:p>
    <w:p w:rsidR="000478D0" w:rsidRDefault="000478D0">
      <w:pPr>
        <w:pStyle w:val="BodyText"/>
        <w:rPr>
          <w:b/>
          <w:sz w:val="32"/>
        </w:rPr>
      </w:pPr>
    </w:p>
    <w:p w:rsidR="000478D0" w:rsidRDefault="000478D0">
      <w:pPr>
        <w:pStyle w:val="BodyText"/>
        <w:rPr>
          <w:b/>
          <w:sz w:val="32"/>
        </w:rPr>
      </w:pPr>
    </w:p>
    <w:p w:rsidR="000478D0" w:rsidRDefault="000478D0">
      <w:pPr>
        <w:pStyle w:val="BodyText"/>
        <w:rPr>
          <w:b/>
          <w:sz w:val="32"/>
        </w:rPr>
      </w:pPr>
    </w:p>
    <w:p w:rsidR="000478D0" w:rsidRDefault="000478D0">
      <w:pPr>
        <w:pStyle w:val="BodyText"/>
        <w:spacing w:before="10"/>
        <w:rPr>
          <w:b/>
          <w:sz w:val="32"/>
        </w:rPr>
      </w:pPr>
    </w:p>
    <w:p w:rsidR="000478D0" w:rsidRDefault="00666966">
      <w:pPr>
        <w:tabs>
          <w:tab w:val="left" w:pos="8068"/>
          <w:tab w:val="left" w:pos="8303"/>
        </w:tabs>
        <w:spacing w:line="360" w:lineRule="auto"/>
        <w:ind w:left="4520" w:right="934" w:hanging="193"/>
        <w:jc w:val="right"/>
        <w:rPr>
          <w:b/>
          <w:i/>
          <w:sz w:val="28"/>
        </w:rPr>
      </w:pPr>
      <w:r>
        <w:rPr>
          <w:b/>
          <w:i/>
          <w:sz w:val="28"/>
        </w:rPr>
        <w:t xml:space="preserve">             DANDU NEHA     </w:t>
      </w:r>
      <w:r>
        <w:rPr>
          <w:b/>
          <w:i/>
          <w:spacing w:val="-2"/>
          <w:sz w:val="28"/>
        </w:rPr>
        <w:t xml:space="preserve">21951A05B8 </w:t>
      </w:r>
      <w:r>
        <w:rPr>
          <w:b/>
          <w:i/>
          <w:sz w:val="28"/>
        </w:rPr>
        <w:t>MOHAMMED AMEESHA</w:t>
      </w:r>
      <w:r>
        <w:rPr>
          <w:b/>
          <w:i/>
          <w:sz w:val="28"/>
        </w:rPr>
        <w:tab/>
      </w:r>
      <w:r>
        <w:rPr>
          <w:b/>
          <w:i/>
          <w:spacing w:val="-2"/>
          <w:sz w:val="28"/>
        </w:rPr>
        <w:t>21951A05A4 MUKKA DHEERAJ       21951A0538</w:t>
      </w:r>
    </w:p>
    <w:p w:rsidR="000478D0" w:rsidRDefault="00666966">
      <w:pPr>
        <w:pStyle w:val="BodyText"/>
        <w:spacing w:before="207"/>
        <w:ind w:right="925"/>
        <w:jc w:val="right"/>
        <w:rPr>
          <w:rFonts w:ascii="Calibri"/>
        </w:rPr>
      </w:pPr>
      <w:r>
        <w:rPr>
          <w:rFonts w:ascii="Calibri"/>
        </w:rPr>
        <w:t>Page</w:t>
      </w:r>
      <w:r>
        <w:rPr>
          <w:rFonts w:ascii="Calibri"/>
          <w:spacing w:val="-8"/>
        </w:rPr>
        <w:t xml:space="preserve"> </w:t>
      </w:r>
      <w:r>
        <w:rPr>
          <w:rFonts w:ascii="Calibri"/>
          <w:spacing w:val="-5"/>
        </w:rPr>
        <w:t>|I</w:t>
      </w:r>
    </w:p>
    <w:p w:rsidR="000478D0" w:rsidRDefault="000478D0">
      <w:pPr>
        <w:jc w:val="right"/>
        <w:rPr>
          <w:rFonts w:ascii="Calibri"/>
        </w:rPr>
        <w:sectPr w:rsidR="000478D0">
          <w:type w:val="continuous"/>
          <w:pgSz w:w="12240" w:h="15840"/>
          <w:pgMar w:top="1720" w:right="500" w:bottom="280" w:left="1060" w:header="720" w:footer="720" w:gutter="0"/>
          <w:cols w:space="720"/>
        </w:sectPr>
      </w:pPr>
    </w:p>
    <w:p w:rsidR="000478D0" w:rsidRDefault="00666966">
      <w:pPr>
        <w:pStyle w:val="Heading1"/>
        <w:spacing w:before="65" w:line="242" w:lineRule="auto"/>
        <w:ind w:left="3746" w:right="0" w:hanging="3540"/>
        <w:jc w:val="both"/>
      </w:pPr>
      <w:r>
        <w:lastRenderedPageBreak/>
        <w:t>Optimizing Telecom Operations with Segmentation and Churn Prediction</w:t>
      </w:r>
    </w:p>
    <w:p w:rsidR="000478D0" w:rsidRDefault="000478D0">
      <w:pPr>
        <w:pStyle w:val="BodyText"/>
        <w:spacing w:before="49"/>
        <w:rPr>
          <w:b/>
          <w:sz w:val="32"/>
        </w:rPr>
      </w:pPr>
    </w:p>
    <w:p w:rsidR="000478D0" w:rsidRDefault="00666966">
      <w:pPr>
        <w:spacing w:line="360" w:lineRule="auto"/>
        <w:ind w:left="3208" w:right="3771" w:firstLine="1027"/>
        <w:rPr>
          <w:b/>
          <w:i/>
          <w:sz w:val="24"/>
        </w:rPr>
      </w:pPr>
      <w:r>
        <w:rPr>
          <w:b/>
          <w:i/>
          <w:sz w:val="24"/>
        </w:rPr>
        <w:t>A Project Report</w:t>
      </w:r>
      <w:r>
        <w:rPr>
          <w:b/>
          <w:i/>
          <w:spacing w:val="40"/>
          <w:sz w:val="24"/>
        </w:rPr>
        <w:t xml:space="preserve"> </w:t>
      </w:r>
      <w:r>
        <w:rPr>
          <w:b/>
          <w:i/>
          <w:sz w:val="24"/>
        </w:rPr>
        <w:t>Submitted</w:t>
      </w:r>
      <w:r>
        <w:rPr>
          <w:b/>
          <w:i/>
          <w:spacing w:val="-9"/>
          <w:sz w:val="24"/>
        </w:rPr>
        <w:t xml:space="preserve"> </w:t>
      </w:r>
      <w:r>
        <w:rPr>
          <w:b/>
          <w:i/>
          <w:sz w:val="24"/>
        </w:rPr>
        <w:t>in</w:t>
      </w:r>
      <w:r>
        <w:rPr>
          <w:b/>
          <w:i/>
          <w:spacing w:val="-10"/>
          <w:sz w:val="24"/>
        </w:rPr>
        <w:t xml:space="preserve"> </w:t>
      </w:r>
      <w:r>
        <w:rPr>
          <w:b/>
          <w:i/>
          <w:sz w:val="24"/>
        </w:rPr>
        <w:t>partial</w:t>
      </w:r>
      <w:r>
        <w:rPr>
          <w:b/>
          <w:i/>
          <w:spacing w:val="-14"/>
          <w:sz w:val="24"/>
        </w:rPr>
        <w:t xml:space="preserve"> </w:t>
      </w:r>
      <w:r>
        <w:rPr>
          <w:b/>
          <w:i/>
          <w:sz w:val="24"/>
        </w:rPr>
        <w:t>fulfillment</w:t>
      </w:r>
      <w:r>
        <w:rPr>
          <w:b/>
          <w:i/>
          <w:spacing w:val="-9"/>
          <w:sz w:val="24"/>
        </w:rPr>
        <w:t xml:space="preserve"> </w:t>
      </w:r>
      <w:r>
        <w:rPr>
          <w:b/>
          <w:i/>
          <w:sz w:val="24"/>
        </w:rPr>
        <w:t>of</w:t>
      </w:r>
      <w:r>
        <w:rPr>
          <w:b/>
          <w:i/>
          <w:spacing w:val="-9"/>
          <w:sz w:val="24"/>
        </w:rPr>
        <w:t xml:space="preserve"> </w:t>
      </w:r>
      <w:r>
        <w:rPr>
          <w:b/>
          <w:i/>
          <w:sz w:val="24"/>
        </w:rPr>
        <w:t>the</w:t>
      </w:r>
    </w:p>
    <w:p w:rsidR="000478D0" w:rsidRDefault="00666966">
      <w:pPr>
        <w:spacing w:before="70"/>
        <w:ind w:left="2915"/>
        <w:jc w:val="both"/>
        <w:rPr>
          <w:b/>
          <w:i/>
          <w:sz w:val="24"/>
        </w:rPr>
      </w:pPr>
      <w:r>
        <w:rPr>
          <w:b/>
          <w:i/>
          <w:sz w:val="24"/>
        </w:rPr>
        <w:t>requirements</w:t>
      </w:r>
      <w:r>
        <w:rPr>
          <w:b/>
          <w:i/>
          <w:spacing w:val="-2"/>
          <w:sz w:val="24"/>
        </w:rPr>
        <w:t xml:space="preserve"> </w:t>
      </w:r>
      <w:r>
        <w:rPr>
          <w:b/>
          <w:i/>
          <w:sz w:val="24"/>
        </w:rPr>
        <w:t>for</w:t>
      </w:r>
      <w:r>
        <w:rPr>
          <w:b/>
          <w:i/>
          <w:spacing w:val="-2"/>
          <w:sz w:val="24"/>
        </w:rPr>
        <w:t xml:space="preserve"> </w:t>
      </w:r>
      <w:r>
        <w:rPr>
          <w:b/>
          <w:i/>
          <w:sz w:val="24"/>
        </w:rPr>
        <w:t>the</w:t>
      </w:r>
      <w:r>
        <w:rPr>
          <w:b/>
          <w:i/>
          <w:spacing w:val="-1"/>
          <w:sz w:val="24"/>
        </w:rPr>
        <w:t xml:space="preserve"> </w:t>
      </w:r>
      <w:r>
        <w:rPr>
          <w:b/>
          <w:i/>
          <w:sz w:val="24"/>
        </w:rPr>
        <w:t>award</w:t>
      </w:r>
      <w:r>
        <w:rPr>
          <w:b/>
          <w:i/>
          <w:spacing w:val="-1"/>
          <w:sz w:val="24"/>
        </w:rPr>
        <w:t xml:space="preserve"> </w:t>
      </w:r>
      <w:r>
        <w:rPr>
          <w:b/>
          <w:i/>
          <w:sz w:val="24"/>
        </w:rPr>
        <w:t>of</w:t>
      </w:r>
      <w:r>
        <w:rPr>
          <w:b/>
          <w:i/>
          <w:spacing w:val="1"/>
          <w:sz w:val="24"/>
        </w:rPr>
        <w:t xml:space="preserve"> </w:t>
      </w:r>
      <w:r>
        <w:rPr>
          <w:b/>
          <w:i/>
          <w:sz w:val="24"/>
        </w:rPr>
        <w:t>the</w:t>
      </w:r>
      <w:r>
        <w:rPr>
          <w:b/>
          <w:i/>
          <w:spacing w:val="-5"/>
          <w:sz w:val="24"/>
        </w:rPr>
        <w:t xml:space="preserve"> </w:t>
      </w:r>
      <w:r>
        <w:rPr>
          <w:b/>
          <w:i/>
          <w:sz w:val="24"/>
        </w:rPr>
        <w:t>degree</w:t>
      </w:r>
      <w:r>
        <w:rPr>
          <w:b/>
          <w:i/>
          <w:spacing w:val="-1"/>
          <w:sz w:val="24"/>
        </w:rPr>
        <w:t xml:space="preserve"> </w:t>
      </w:r>
      <w:r>
        <w:rPr>
          <w:b/>
          <w:i/>
          <w:spacing w:val="-5"/>
          <w:sz w:val="24"/>
        </w:rPr>
        <w:t>of</w:t>
      </w:r>
    </w:p>
    <w:p w:rsidR="000478D0" w:rsidRDefault="000478D0">
      <w:pPr>
        <w:pStyle w:val="BodyText"/>
        <w:spacing w:before="164"/>
        <w:rPr>
          <w:b/>
          <w:i/>
        </w:rPr>
      </w:pPr>
    </w:p>
    <w:p w:rsidR="000478D0" w:rsidRDefault="00666966">
      <w:pPr>
        <w:spacing w:line="362" w:lineRule="auto"/>
        <w:ind w:left="3595" w:right="4144"/>
        <w:jc w:val="center"/>
        <w:rPr>
          <w:b/>
          <w:sz w:val="28"/>
        </w:rPr>
      </w:pPr>
      <w:r>
        <w:rPr>
          <w:b/>
          <w:spacing w:val="-2"/>
          <w:sz w:val="28"/>
        </w:rPr>
        <w:t>Bachelor</w:t>
      </w:r>
      <w:r>
        <w:rPr>
          <w:b/>
          <w:spacing w:val="-16"/>
          <w:sz w:val="28"/>
        </w:rPr>
        <w:t xml:space="preserve"> </w:t>
      </w:r>
      <w:r>
        <w:rPr>
          <w:b/>
          <w:spacing w:val="-2"/>
          <w:sz w:val="28"/>
        </w:rPr>
        <w:t>of</w:t>
      </w:r>
      <w:r>
        <w:rPr>
          <w:b/>
          <w:spacing w:val="-16"/>
          <w:sz w:val="28"/>
        </w:rPr>
        <w:t xml:space="preserve"> </w:t>
      </w:r>
      <w:r>
        <w:rPr>
          <w:b/>
          <w:spacing w:val="-2"/>
          <w:sz w:val="28"/>
        </w:rPr>
        <w:t xml:space="preserve">Technology </w:t>
      </w:r>
      <w:r>
        <w:rPr>
          <w:b/>
          <w:spacing w:val="-6"/>
          <w:sz w:val="28"/>
        </w:rPr>
        <w:t>in</w:t>
      </w:r>
    </w:p>
    <w:p w:rsidR="000478D0" w:rsidRDefault="00666966">
      <w:pPr>
        <w:spacing w:line="386" w:lineRule="auto"/>
        <w:ind w:left="2961" w:right="3507"/>
        <w:jc w:val="center"/>
        <w:rPr>
          <w:b/>
          <w:sz w:val="28"/>
        </w:rPr>
      </w:pPr>
      <w:r>
        <w:rPr>
          <w:b/>
          <w:sz w:val="28"/>
        </w:rPr>
        <w:t>Computer</w:t>
      </w:r>
      <w:r>
        <w:rPr>
          <w:b/>
          <w:spacing w:val="-18"/>
          <w:sz w:val="28"/>
        </w:rPr>
        <w:t xml:space="preserve"> </w:t>
      </w:r>
      <w:r>
        <w:rPr>
          <w:b/>
          <w:sz w:val="28"/>
        </w:rPr>
        <w:t>Science</w:t>
      </w:r>
      <w:r>
        <w:rPr>
          <w:b/>
          <w:spacing w:val="-17"/>
          <w:sz w:val="28"/>
        </w:rPr>
        <w:t xml:space="preserve"> </w:t>
      </w:r>
      <w:r>
        <w:rPr>
          <w:b/>
          <w:sz w:val="28"/>
        </w:rPr>
        <w:t>&amp;</w:t>
      </w:r>
      <w:r>
        <w:rPr>
          <w:b/>
          <w:spacing w:val="-18"/>
          <w:sz w:val="28"/>
        </w:rPr>
        <w:t xml:space="preserve"> </w:t>
      </w:r>
      <w:r>
        <w:rPr>
          <w:b/>
          <w:sz w:val="28"/>
        </w:rPr>
        <w:t xml:space="preserve">Engineering </w:t>
      </w:r>
      <w:r>
        <w:rPr>
          <w:b/>
          <w:spacing w:val="-6"/>
          <w:sz w:val="28"/>
        </w:rPr>
        <w:t>by</w:t>
      </w:r>
    </w:p>
    <w:p w:rsidR="000478D0" w:rsidRDefault="00182D8F">
      <w:pPr>
        <w:tabs>
          <w:tab w:val="left" w:pos="5782"/>
          <w:tab w:val="left" w:pos="5845"/>
        </w:tabs>
        <w:spacing w:before="27" w:line="374" w:lineRule="auto"/>
        <w:ind w:left="2819" w:right="3373" w:firstLine="33"/>
        <w:jc w:val="both"/>
        <w:rPr>
          <w:b/>
          <w:sz w:val="28"/>
        </w:rPr>
      </w:pPr>
      <w:proofErr w:type="spellStart"/>
      <w:r>
        <w:rPr>
          <w:b/>
          <w:sz w:val="28"/>
        </w:rPr>
        <w:t>Dandu</w:t>
      </w:r>
      <w:proofErr w:type="spellEnd"/>
      <w:r>
        <w:rPr>
          <w:b/>
          <w:sz w:val="28"/>
        </w:rPr>
        <w:t xml:space="preserve"> Neha</w:t>
      </w:r>
      <w:r w:rsidR="00666966">
        <w:rPr>
          <w:b/>
          <w:spacing w:val="40"/>
          <w:sz w:val="28"/>
        </w:rPr>
        <w:t xml:space="preserve">         </w:t>
      </w:r>
      <w:r w:rsidR="00666966">
        <w:rPr>
          <w:b/>
          <w:sz w:val="28"/>
        </w:rPr>
        <w:t xml:space="preserve">21951A05B8 Mohammed </w:t>
      </w:r>
      <w:proofErr w:type="spellStart"/>
      <w:r w:rsidR="00666966">
        <w:rPr>
          <w:b/>
          <w:sz w:val="28"/>
        </w:rPr>
        <w:t>Ameesha</w:t>
      </w:r>
      <w:proofErr w:type="spellEnd"/>
      <w:r w:rsidR="00666966">
        <w:rPr>
          <w:b/>
          <w:sz w:val="28"/>
        </w:rPr>
        <w:tab/>
      </w:r>
      <w:r w:rsidR="00666966">
        <w:rPr>
          <w:b/>
          <w:spacing w:val="-2"/>
          <w:sz w:val="28"/>
        </w:rPr>
        <w:t xml:space="preserve">21951A05A4 </w:t>
      </w:r>
      <w:proofErr w:type="spellStart"/>
      <w:r w:rsidR="00666966">
        <w:rPr>
          <w:b/>
          <w:spacing w:val="-2"/>
          <w:sz w:val="28"/>
        </w:rPr>
        <w:t>Mukka</w:t>
      </w:r>
      <w:proofErr w:type="spellEnd"/>
      <w:r w:rsidR="00666966">
        <w:rPr>
          <w:b/>
          <w:spacing w:val="-2"/>
          <w:sz w:val="28"/>
        </w:rPr>
        <w:t xml:space="preserve"> </w:t>
      </w:r>
      <w:proofErr w:type="spellStart"/>
      <w:r w:rsidR="00666966">
        <w:rPr>
          <w:b/>
          <w:spacing w:val="-2"/>
          <w:sz w:val="28"/>
        </w:rPr>
        <w:t>Dheeraj</w:t>
      </w:r>
      <w:proofErr w:type="spellEnd"/>
      <w:r w:rsidR="00666966">
        <w:rPr>
          <w:b/>
          <w:sz w:val="28"/>
        </w:rPr>
        <w:tab/>
      </w:r>
      <w:r w:rsidR="00666966">
        <w:rPr>
          <w:b/>
          <w:spacing w:val="-2"/>
          <w:sz w:val="28"/>
        </w:rPr>
        <w:t>21951A0538</w:t>
      </w:r>
    </w:p>
    <w:p w:rsidR="000478D0" w:rsidRDefault="00666966">
      <w:pPr>
        <w:pStyle w:val="BodyText"/>
        <w:spacing w:before="64"/>
        <w:rPr>
          <w:b/>
          <w:sz w:val="20"/>
        </w:rPr>
      </w:pPr>
      <w:r>
        <w:rPr>
          <w:noProof/>
          <w:lang w:val="en-IN" w:eastAsia="en-IN"/>
        </w:rPr>
        <w:drawing>
          <wp:anchor distT="0" distB="0" distL="0" distR="0" simplePos="0" relativeHeight="251664384" behindDoc="1" locked="0" layoutInCell="1" allowOverlap="1">
            <wp:simplePos x="0" y="0"/>
            <wp:positionH relativeFrom="page">
              <wp:posOffset>3379470</wp:posOffset>
            </wp:positionH>
            <wp:positionV relativeFrom="paragraph">
              <wp:posOffset>201930</wp:posOffset>
            </wp:positionV>
            <wp:extent cx="960120" cy="112585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960123" cy="1125855"/>
                    </a:xfrm>
                    <a:prstGeom prst="rect">
                      <a:avLst/>
                    </a:prstGeom>
                  </pic:spPr>
                </pic:pic>
              </a:graphicData>
            </a:graphic>
          </wp:anchor>
        </w:drawing>
      </w:r>
    </w:p>
    <w:p w:rsidR="000478D0" w:rsidRDefault="000478D0">
      <w:pPr>
        <w:pStyle w:val="BodyText"/>
        <w:spacing w:before="257"/>
        <w:rPr>
          <w:b/>
          <w:sz w:val="28"/>
        </w:rPr>
      </w:pPr>
    </w:p>
    <w:p w:rsidR="000478D0" w:rsidRDefault="00666966">
      <w:pPr>
        <w:ind w:left="77" w:right="627"/>
        <w:jc w:val="center"/>
        <w:rPr>
          <w:b/>
          <w:sz w:val="28"/>
        </w:rPr>
      </w:pPr>
      <w:r>
        <w:rPr>
          <w:b/>
          <w:sz w:val="28"/>
        </w:rPr>
        <w:t>Department</w:t>
      </w:r>
      <w:r>
        <w:rPr>
          <w:b/>
          <w:spacing w:val="-18"/>
          <w:sz w:val="28"/>
        </w:rPr>
        <w:t xml:space="preserve"> </w:t>
      </w:r>
      <w:r>
        <w:rPr>
          <w:b/>
          <w:sz w:val="28"/>
        </w:rPr>
        <w:t>of</w:t>
      </w:r>
      <w:r>
        <w:rPr>
          <w:b/>
          <w:spacing w:val="-15"/>
          <w:sz w:val="28"/>
        </w:rPr>
        <w:t xml:space="preserve"> </w:t>
      </w:r>
      <w:r>
        <w:rPr>
          <w:b/>
          <w:sz w:val="28"/>
        </w:rPr>
        <w:t>Computer</w:t>
      </w:r>
      <w:r>
        <w:rPr>
          <w:b/>
          <w:spacing w:val="-12"/>
          <w:sz w:val="28"/>
        </w:rPr>
        <w:t xml:space="preserve"> </w:t>
      </w:r>
      <w:r>
        <w:rPr>
          <w:b/>
          <w:sz w:val="28"/>
        </w:rPr>
        <w:t>Science</w:t>
      </w:r>
      <w:r>
        <w:rPr>
          <w:b/>
          <w:spacing w:val="-11"/>
          <w:sz w:val="28"/>
        </w:rPr>
        <w:t xml:space="preserve"> </w:t>
      </w:r>
      <w:r>
        <w:rPr>
          <w:b/>
          <w:spacing w:val="-2"/>
          <w:sz w:val="28"/>
        </w:rPr>
        <w:t>Engineering</w:t>
      </w:r>
    </w:p>
    <w:p w:rsidR="000478D0" w:rsidRDefault="00666966">
      <w:pPr>
        <w:pStyle w:val="Title"/>
      </w:pPr>
      <w:r>
        <w:t>INSTITUTE</w:t>
      </w:r>
      <w:r>
        <w:rPr>
          <w:spacing w:val="-6"/>
        </w:rPr>
        <w:t xml:space="preserve"> </w:t>
      </w:r>
      <w:r>
        <w:t>OF</w:t>
      </w:r>
      <w:r>
        <w:rPr>
          <w:spacing w:val="-6"/>
        </w:rPr>
        <w:t xml:space="preserve"> </w:t>
      </w:r>
      <w:r>
        <w:t>AERONAUTICAL</w:t>
      </w:r>
      <w:r>
        <w:rPr>
          <w:spacing w:val="-6"/>
        </w:rPr>
        <w:t xml:space="preserve"> </w:t>
      </w:r>
      <w:r>
        <w:rPr>
          <w:spacing w:val="-2"/>
        </w:rPr>
        <w:t>ENGINEERING</w:t>
      </w:r>
    </w:p>
    <w:p w:rsidR="000478D0" w:rsidRDefault="00666966">
      <w:pPr>
        <w:spacing w:before="205"/>
        <w:ind w:left="80" w:right="627"/>
        <w:jc w:val="center"/>
        <w:rPr>
          <w:b/>
          <w:sz w:val="28"/>
        </w:rPr>
      </w:pPr>
      <w:r>
        <w:rPr>
          <w:b/>
          <w:spacing w:val="-2"/>
          <w:sz w:val="28"/>
        </w:rPr>
        <w:t>(Autonomous)</w:t>
      </w:r>
    </w:p>
    <w:p w:rsidR="000478D0" w:rsidRDefault="00666966">
      <w:pPr>
        <w:spacing w:before="163"/>
        <w:ind w:left="73" w:right="627"/>
        <w:jc w:val="center"/>
        <w:rPr>
          <w:b/>
          <w:sz w:val="28"/>
        </w:rPr>
      </w:pPr>
      <w:proofErr w:type="spellStart"/>
      <w:r>
        <w:rPr>
          <w:b/>
          <w:sz w:val="28"/>
        </w:rPr>
        <w:t>Dundigal</w:t>
      </w:r>
      <w:proofErr w:type="spellEnd"/>
      <w:r>
        <w:rPr>
          <w:b/>
          <w:sz w:val="28"/>
        </w:rPr>
        <w:t>,</w:t>
      </w:r>
      <w:r>
        <w:rPr>
          <w:b/>
          <w:spacing w:val="-13"/>
          <w:sz w:val="28"/>
        </w:rPr>
        <w:t xml:space="preserve"> </w:t>
      </w:r>
      <w:r>
        <w:rPr>
          <w:b/>
          <w:sz w:val="28"/>
        </w:rPr>
        <w:t>Hyderabad</w:t>
      </w:r>
      <w:r>
        <w:rPr>
          <w:b/>
          <w:spacing w:val="-15"/>
          <w:sz w:val="28"/>
        </w:rPr>
        <w:t xml:space="preserve"> </w:t>
      </w:r>
      <w:r>
        <w:rPr>
          <w:b/>
          <w:sz w:val="28"/>
        </w:rPr>
        <w:t>-</w:t>
      </w:r>
      <w:r>
        <w:rPr>
          <w:b/>
          <w:spacing w:val="-17"/>
          <w:sz w:val="28"/>
        </w:rPr>
        <w:t xml:space="preserve"> </w:t>
      </w:r>
      <w:r>
        <w:rPr>
          <w:b/>
          <w:sz w:val="28"/>
        </w:rPr>
        <w:t>500</w:t>
      </w:r>
      <w:r>
        <w:rPr>
          <w:b/>
          <w:spacing w:val="-15"/>
          <w:sz w:val="28"/>
        </w:rPr>
        <w:t xml:space="preserve"> </w:t>
      </w:r>
      <w:r>
        <w:rPr>
          <w:b/>
          <w:sz w:val="28"/>
        </w:rPr>
        <w:t>043,</w:t>
      </w:r>
      <w:r>
        <w:rPr>
          <w:b/>
          <w:spacing w:val="-14"/>
          <w:sz w:val="28"/>
        </w:rPr>
        <w:t xml:space="preserve"> </w:t>
      </w:r>
      <w:r>
        <w:rPr>
          <w:b/>
          <w:spacing w:val="-2"/>
          <w:sz w:val="28"/>
        </w:rPr>
        <w:t>Telangana</w:t>
      </w:r>
    </w:p>
    <w:p w:rsidR="000478D0" w:rsidRDefault="00666966">
      <w:pPr>
        <w:spacing w:before="162"/>
        <w:ind w:left="73" w:right="627"/>
        <w:jc w:val="center"/>
        <w:rPr>
          <w:b/>
          <w:sz w:val="24"/>
        </w:rPr>
      </w:pPr>
      <w:r>
        <w:rPr>
          <w:b/>
          <w:sz w:val="24"/>
        </w:rPr>
        <w:t>APRIL</w:t>
      </w:r>
      <w:r>
        <w:rPr>
          <w:b/>
          <w:spacing w:val="-2"/>
          <w:sz w:val="24"/>
        </w:rPr>
        <w:t xml:space="preserve"> </w:t>
      </w:r>
      <w:r>
        <w:rPr>
          <w:b/>
          <w:spacing w:val="-4"/>
          <w:sz w:val="24"/>
        </w:rPr>
        <w:t>2024</w:t>
      </w:r>
    </w:p>
    <w:p w:rsidR="000478D0" w:rsidRDefault="000478D0">
      <w:pPr>
        <w:pStyle w:val="BodyText"/>
        <w:spacing w:before="101"/>
        <w:rPr>
          <w:b/>
        </w:rPr>
      </w:pPr>
    </w:p>
    <w:p w:rsidR="000478D0" w:rsidRDefault="00666966">
      <w:pPr>
        <w:pStyle w:val="BodyText"/>
        <w:ind w:left="79" w:right="627"/>
        <w:jc w:val="center"/>
      </w:pPr>
      <w:r>
        <w:t>©</w:t>
      </w:r>
      <w:r>
        <w:rPr>
          <w:spacing w:val="-11"/>
        </w:rPr>
        <w:t xml:space="preserve"> </w:t>
      </w:r>
      <w:proofErr w:type="gramStart"/>
      <w:r>
        <w:t>2024,Dandu</w:t>
      </w:r>
      <w:proofErr w:type="gramEnd"/>
      <w:r>
        <w:t xml:space="preserve"> Neha,</w:t>
      </w:r>
      <w:r>
        <w:rPr>
          <w:spacing w:val="-12"/>
        </w:rPr>
        <w:t xml:space="preserve"> </w:t>
      </w:r>
      <w:r>
        <w:t xml:space="preserve">Mohammed </w:t>
      </w:r>
      <w:proofErr w:type="spellStart"/>
      <w:r>
        <w:t>Ameesha</w:t>
      </w:r>
      <w:proofErr w:type="spellEnd"/>
      <w:r>
        <w:t>,</w:t>
      </w:r>
      <w:r>
        <w:rPr>
          <w:spacing w:val="-7"/>
        </w:rPr>
        <w:t xml:space="preserve"> </w:t>
      </w:r>
      <w:proofErr w:type="spellStart"/>
      <w:r>
        <w:rPr>
          <w:spacing w:val="-7"/>
        </w:rPr>
        <w:t>Mukka</w:t>
      </w:r>
      <w:proofErr w:type="spellEnd"/>
      <w:r>
        <w:rPr>
          <w:spacing w:val="-7"/>
        </w:rPr>
        <w:t xml:space="preserve"> </w:t>
      </w:r>
      <w:proofErr w:type="spellStart"/>
      <w:r>
        <w:rPr>
          <w:spacing w:val="-7"/>
        </w:rPr>
        <w:t>Dheeraj</w:t>
      </w:r>
      <w:proofErr w:type="spellEnd"/>
      <w:r>
        <w:rPr>
          <w:spacing w:val="-2"/>
        </w:rPr>
        <w:t>.</w:t>
      </w:r>
    </w:p>
    <w:p w:rsidR="000478D0" w:rsidRDefault="00666966">
      <w:pPr>
        <w:pStyle w:val="BodyText"/>
        <w:spacing w:before="137"/>
        <w:ind w:left="72" w:right="627"/>
        <w:jc w:val="center"/>
      </w:pPr>
      <w:r>
        <w:t>All</w:t>
      </w:r>
      <w:r>
        <w:rPr>
          <w:spacing w:val="2"/>
        </w:rPr>
        <w:t xml:space="preserve"> </w:t>
      </w:r>
      <w:r>
        <w:t>rights</w:t>
      </w:r>
      <w:r>
        <w:rPr>
          <w:spacing w:val="-4"/>
        </w:rPr>
        <w:t xml:space="preserve"> </w:t>
      </w:r>
      <w:r>
        <w:rPr>
          <w:spacing w:val="-2"/>
        </w:rPr>
        <w:t>reserved</w:t>
      </w:r>
    </w:p>
    <w:p w:rsidR="000478D0" w:rsidRDefault="000478D0">
      <w:pPr>
        <w:jc w:val="center"/>
        <w:sectPr w:rsidR="000478D0">
          <w:pgSz w:w="12240" w:h="15840"/>
          <w:pgMar w:top="1720" w:right="500" w:bottom="280" w:left="1060" w:header="720" w:footer="720" w:gutter="0"/>
          <w:cols w:space="720"/>
        </w:sectPr>
      </w:pPr>
    </w:p>
    <w:p w:rsidR="000478D0" w:rsidRDefault="00666966">
      <w:pPr>
        <w:pStyle w:val="Heading2"/>
        <w:spacing w:before="67"/>
        <w:ind w:left="78" w:right="627"/>
        <w:jc w:val="center"/>
      </w:pPr>
      <w:r>
        <w:rPr>
          <w:spacing w:val="-2"/>
        </w:rPr>
        <w:lastRenderedPageBreak/>
        <w:t>DECLARATION</w:t>
      </w:r>
    </w:p>
    <w:p w:rsidR="000478D0" w:rsidRDefault="000478D0">
      <w:pPr>
        <w:pStyle w:val="BodyText"/>
        <w:rPr>
          <w:b/>
          <w:sz w:val="28"/>
        </w:rPr>
      </w:pPr>
    </w:p>
    <w:p w:rsidR="000478D0" w:rsidRDefault="000478D0">
      <w:pPr>
        <w:pStyle w:val="BodyText"/>
        <w:spacing w:before="176"/>
        <w:rPr>
          <w:b/>
          <w:sz w:val="28"/>
        </w:rPr>
      </w:pPr>
    </w:p>
    <w:p w:rsidR="000478D0" w:rsidRDefault="00666966">
      <w:pPr>
        <w:pStyle w:val="BodyText"/>
        <w:spacing w:before="1"/>
        <w:ind w:left="562"/>
      </w:pPr>
      <w:r>
        <w:t>I</w:t>
      </w:r>
      <w:r>
        <w:rPr>
          <w:spacing w:val="3"/>
        </w:rPr>
        <w:t xml:space="preserve"> </w:t>
      </w:r>
      <w:r>
        <w:t>certify</w:t>
      </w:r>
      <w:r>
        <w:rPr>
          <w:spacing w:val="-3"/>
        </w:rPr>
        <w:t xml:space="preserve"> </w:t>
      </w:r>
      <w:r>
        <w:rPr>
          <w:spacing w:val="-2"/>
        </w:rPr>
        <w:t>that.</w:t>
      </w:r>
    </w:p>
    <w:p w:rsidR="000478D0" w:rsidRDefault="00666966">
      <w:pPr>
        <w:pStyle w:val="ListParagraph"/>
        <w:numPr>
          <w:ilvl w:val="0"/>
          <w:numId w:val="1"/>
        </w:numPr>
        <w:tabs>
          <w:tab w:val="left" w:pos="921"/>
          <w:tab w:val="left" w:pos="923"/>
        </w:tabs>
        <w:spacing w:before="242" w:line="280" w:lineRule="auto"/>
        <w:ind w:right="1062"/>
        <w:rPr>
          <w:sz w:val="24"/>
        </w:rPr>
      </w:pPr>
      <w:r>
        <w:rPr>
          <w:sz w:val="24"/>
        </w:rPr>
        <w:t>The work contained in this report is original and has been done by me under the guidance of my supervisor(s).</w:t>
      </w:r>
    </w:p>
    <w:p w:rsidR="000478D0" w:rsidRDefault="00666966">
      <w:pPr>
        <w:pStyle w:val="ListParagraph"/>
        <w:numPr>
          <w:ilvl w:val="0"/>
          <w:numId w:val="1"/>
        </w:numPr>
        <w:tabs>
          <w:tab w:val="left" w:pos="922"/>
        </w:tabs>
        <w:spacing w:before="190"/>
        <w:ind w:left="922" w:hanging="360"/>
        <w:rPr>
          <w:sz w:val="24"/>
        </w:rPr>
      </w:pPr>
      <w:r>
        <w:rPr>
          <w:sz w:val="24"/>
        </w:rPr>
        <w:t>the</w:t>
      </w:r>
      <w:r>
        <w:rPr>
          <w:spacing w:val="-3"/>
          <w:sz w:val="24"/>
        </w:rPr>
        <w:t xml:space="preserve"> </w:t>
      </w:r>
      <w:r>
        <w:rPr>
          <w:sz w:val="24"/>
        </w:rPr>
        <w:t>work has</w:t>
      </w:r>
      <w:r>
        <w:rPr>
          <w:spacing w:val="-1"/>
          <w:sz w:val="24"/>
        </w:rPr>
        <w:t xml:space="preserve"> </w:t>
      </w:r>
      <w:r>
        <w:rPr>
          <w:sz w:val="24"/>
        </w:rPr>
        <w:t>not</w:t>
      </w:r>
      <w:r>
        <w:rPr>
          <w:spacing w:val="-2"/>
          <w:sz w:val="24"/>
        </w:rPr>
        <w:t xml:space="preserve"> </w:t>
      </w:r>
      <w:r>
        <w:rPr>
          <w:sz w:val="24"/>
        </w:rPr>
        <w:t>been submitted to</w:t>
      </w:r>
      <w:r>
        <w:rPr>
          <w:spacing w:val="-4"/>
          <w:sz w:val="24"/>
        </w:rPr>
        <w:t xml:space="preserve"> </w:t>
      </w:r>
      <w:r>
        <w:rPr>
          <w:sz w:val="24"/>
        </w:rPr>
        <w:t>any</w:t>
      </w:r>
      <w:r>
        <w:rPr>
          <w:spacing w:val="1"/>
          <w:sz w:val="24"/>
        </w:rPr>
        <w:t xml:space="preserve"> </w:t>
      </w:r>
      <w:r>
        <w:rPr>
          <w:sz w:val="24"/>
        </w:rPr>
        <w:t>other</w:t>
      </w:r>
      <w:r>
        <w:rPr>
          <w:spacing w:val="-4"/>
          <w:sz w:val="24"/>
        </w:rPr>
        <w:t xml:space="preserve"> </w:t>
      </w:r>
      <w:r>
        <w:rPr>
          <w:sz w:val="24"/>
        </w:rPr>
        <w:t>Institute for</w:t>
      </w:r>
      <w:r>
        <w:rPr>
          <w:spacing w:val="-3"/>
          <w:sz w:val="24"/>
        </w:rPr>
        <w:t xml:space="preserve"> </w:t>
      </w:r>
      <w:r>
        <w:rPr>
          <w:sz w:val="24"/>
        </w:rPr>
        <w:t>any</w:t>
      </w:r>
      <w:r>
        <w:rPr>
          <w:spacing w:val="1"/>
          <w:sz w:val="24"/>
        </w:rPr>
        <w:t xml:space="preserve"> </w:t>
      </w:r>
      <w:r>
        <w:rPr>
          <w:sz w:val="24"/>
        </w:rPr>
        <w:t>degree</w:t>
      </w:r>
      <w:r>
        <w:rPr>
          <w:spacing w:val="-1"/>
          <w:sz w:val="24"/>
        </w:rPr>
        <w:t xml:space="preserve"> </w:t>
      </w:r>
      <w:r>
        <w:rPr>
          <w:sz w:val="24"/>
        </w:rPr>
        <w:t>or</w:t>
      </w:r>
      <w:r>
        <w:rPr>
          <w:spacing w:val="2"/>
          <w:sz w:val="24"/>
        </w:rPr>
        <w:t xml:space="preserve"> </w:t>
      </w:r>
      <w:r>
        <w:rPr>
          <w:spacing w:val="-2"/>
          <w:sz w:val="24"/>
        </w:rPr>
        <w:t>diploma.</w:t>
      </w:r>
    </w:p>
    <w:p w:rsidR="000478D0" w:rsidRDefault="00666966">
      <w:pPr>
        <w:pStyle w:val="ListParagraph"/>
        <w:numPr>
          <w:ilvl w:val="0"/>
          <w:numId w:val="1"/>
        </w:numPr>
        <w:tabs>
          <w:tab w:val="left" w:pos="921"/>
        </w:tabs>
        <w:spacing w:before="237"/>
        <w:ind w:left="921" w:hanging="359"/>
        <w:rPr>
          <w:sz w:val="24"/>
        </w:rPr>
      </w:pPr>
      <w:r>
        <w:rPr>
          <w:sz w:val="24"/>
        </w:rPr>
        <w:t>I</w:t>
      </w:r>
      <w:r>
        <w:rPr>
          <w:spacing w:val="-1"/>
          <w:sz w:val="24"/>
        </w:rPr>
        <w:t xml:space="preserve"> </w:t>
      </w:r>
      <w:r>
        <w:rPr>
          <w:sz w:val="24"/>
        </w:rPr>
        <w:t>have</w:t>
      </w:r>
      <w:r>
        <w:rPr>
          <w:spacing w:val="-1"/>
          <w:sz w:val="24"/>
        </w:rPr>
        <w:t xml:space="preserve"> </w:t>
      </w:r>
      <w:r>
        <w:rPr>
          <w:sz w:val="24"/>
        </w:rPr>
        <w:t>followed the</w:t>
      </w:r>
      <w:r>
        <w:rPr>
          <w:spacing w:val="-1"/>
          <w:sz w:val="24"/>
        </w:rPr>
        <w:t xml:space="preserve"> </w:t>
      </w:r>
      <w:r>
        <w:rPr>
          <w:sz w:val="24"/>
        </w:rPr>
        <w:t>guidelines</w:t>
      </w:r>
      <w:r>
        <w:rPr>
          <w:spacing w:val="-3"/>
          <w:sz w:val="24"/>
        </w:rPr>
        <w:t xml:space="preserve"> </w:t>
      </w:r>
      <w:r>
        <w:rPr>
          <w:sz w:val="24"/>
        </w:rPr>
        <w:t>provided</w:t>
      </w:r>
      <w:r>
        <w:rPr>
          <w:spacing w:val="-1"/>
          <w:sz w:val="24"/>
        </w:rPr>
        <w:t xml:space="preserve"> </w:t>
      </w:r>
      <w:r>
        <w:rPr>
          <w:sz w:val="24"/>
        </w:rPr>
        <w:t>by</w:t>
      </w:r>
      <w:r>
        <w:rPr>
          <w:spacing w:val="-4"/>
          <w:sz w:val="24"/>
        </w:rPr>
        <w:t xml:space="preserve"> </w:t>
      </w:r>
      <w:r>
        <w:rPr>
          <w:sz w:val="24"/>
        </w:rPr>
        <w:t>the</w:t>
      </w:r>
      <w:r>
        <w:rPr>
          <w:spacing w:val="-1"/>
          <w:sz w:val="24"/>
        </w:rPr>
        <w:t xml:space="preserve"> </w:t>
      </w:r>
      <w:r>
        <w:rPr>
          <w:sz w:val="24"/>
        </w:rPr>
        <w:t>Institute</w:t>
      </w:r>
      <w:r>
        <w:rPr>
          <w:spacing w:val="-1"/>
          <w:sz w:val="24"/>
        </w:rPr>
        <w:t xml:space="preserve"> </w:t>
      </w:r>
      <w:r>
        <w:rPr>
          <w:sz w:val="24"/>
        </w:rPr>
        <w:t>in preparing the</w:t>
      </w:r>
      <w:r>
        <w:rPr>
          <w:spacing w:val="-5"/>
          <w:sz w:val="24"/>
        </w:rPr>
        <w:t xml:space="preserve"> </w:t>
      </w:r>
      <w:r>
        <w:rPr>
          <w:spacing w:val="-2"/>
          <w:sz w:val="24"/>
        </w:rPr>
        <w:t>report.</w:t>
      </w:r>
    </w:p>
    <w:p w:rsidR="000478D0" w:rsidRDefault="00666966">
      <w:pPr>
        <w:pStyle w:val="ListParagraph"/>
        <w:numPr>
          <w:ilvl w:val="0"/>
          <w:numId w:val="1"/>
        </w:numPr>
        <w:tabs>
          <w:tab w:val="left" w:pos="923"/>
        </w:tabs>
        <w:spacing w:before="248" w:line="276" w:lineRule="auto"/>
        <w:ind w:right="1280"/>
        <w:rPr>
          <w:sz w:val="24"/>
        </w:rPr>
      </w:pPr>
      <w:r>
        <w:rPr>
          <w:sz w:val="24"/>
        </w:rPr>
        <w:t>I have conformed to the norms and guidelines given in the Ethical Code of Conduct of the Institute.</w:t>
      </w:r>
    </w:p>
    <w:p w:rsidR="000478D0" w:rsidRDefault="00666966">
      <w:pPr>
        <w:pStyle w:val="ListParagraph"/>
        <w:numPr>
          <w:ilvl w:val="0"/>
          <w:numId w:val="1"/>
        </w:numPr>
        <w:tabs>
          <w:tab w:val="left" w:pos="921"/>
          <w:tab w:val="left" w:pos="923"/>
        </w:tabs>
        <w:spacing w:before="201" w:line="276" w:lineRule="auto"/>
        <w:ind w:right="1174"/>
        <w:jc w:val="both"/>
        <w:rPr>
          <w:sz w:val="24"/>
        </w:rPr>
      </w:pPr>
      <w:r>
        <w:rPr>
          <w:sz w:val="24"/>
        </w:rPr>
        <w:t>whenever I have used materials (data, theoretical analysis, figures, and text) from other sources, I</w:t>
      </w:r>
      <w:r>
        <w:rPr>
          <w:spacing w:val="-4"/>
          <w:sz w:val="24"/>
        </w:rPr>
        <w:t xml:space="preserve"> </w:t>
      </w:r>
      <w:r>
        <w:rPr>
          <w:sz w:val="24"/>
        </w:rPr>
        <w:t>have</w:t>
      </w:r>
      <w:r>
        <w:rPr>
          <w:spacing w:val="-2"/>
          <w:sz w:val="24"/>
        </w:rPr>
        <w:t xml:space="preserve"> </w:t>
      </w:r>
      <w:r>
        <w:rPr>
          <w:sz w:val="24"/>
        </w:rPr>
        <w:t>given</w:t>
      </w:r>
      <w:r>
        <w:rPr>
          <w:spacing w:val="-7"/>
          <w:sz w:val="24"/>
        </w:rPr>
        <w:t xml:space="preserve"> </w:t>
      </w:r>
      <w:r>
        <w:rPr>
          <w:sz w:val="24"/>
        </w:rPr>
        <w:t>due</w:t>
      </w:r>
      <w:r>
        <w:rPr>
          <w:spacing w:val="-7"/>
          <w:sz w:val="24"/>
        </w:rPr>
        <w:t xml:space="preserve"> </w:t>
      </w:r>
      <w:r>
        <w:rPr>
          <w:sz w:val="24"/>
        </w:rPr>
        <w:t>credit</w:t>
      </w:r>
      <w:r>
        <w:rPr>
          <w:spacing w:val="-5"/>
          <w:sz w:val="24"/>
        </w:rPr>
        <w:t xml:space="preserve"> </w:t>
      </w:r>
      <w:r>
        <w:rPr>
          <w:sz w:val="24"/>
        </w:rPr>
        <w:t>to</w:t>
      </w:r>
      <w:r>
        <w:rPr>
          <w:spacing w:val="-6"/>
          <w:sz w:val="24"/>
        </w:rPr>
        <w:t xml:space="preserve"> </w:t>
      </w:r>
      <w:r>
        <w:rPr>
          <w:sz w:val="24"/>
        </w:rPr>
        <w:t>them</w:t>
      </w:r>
      <w:r>
        <w:rPr>
          <w:spacing w:val="-6"/>
          <w:sz w:val="24"/>
        </w:rPr>
        <w:t xml:space="preserve"> </w:t>
      </w:r>
      <w:r>
        <w:rPr>
          <w:sz w:val="24"/>
        </w:rPr>
        <w:t>by</w:t>
      </w:r>
      <w:r>
        <w:rPr>
          <w:spacing w:val="-6"/>
          <w:sz w:val="24"/>
        </w:rPr>
        <w:t xml:space="preserve"> </w:t>
      </w:r>
      <w:r>
        <w:rPr>
          <w:sz w:val="24"/>
        </w:rPr>
        <w:t>citing</w:t>
      </w:r>
      <w:r>
        <w:rPr>
          <w:spacing w:val="-6"/>
          <w:sz w:val="24"/>
        </w:rPr>
        <w:t xml:space="preserve"> </w:t>
      </w:r>
      <w:r>
        <w:rPr>
          <w:sz w:val="24"/>
        </w:rPr>
        <w:t>them</w:t>
      </w:r>
      <w:r>
        <w:rPr>
          <w:spacing w:val="-1"/>
          <w:sz w:val="24"/>
        </w:rPr>
        <w:t xml:space="preserve"> </w:t>
      </w:r>
      <w:r>
        <w:rPr>
          <w:sz w:val="24"/>
        </w:rPr>
        <w:t>in</w:t>
      </w:r>
      <w:r>
        <w:rPr>
          <w:spacing w:val="-6"/>
          <w:sz w:val="24"/>
        </w:rPr>
        <w:t xml:space="preserve"> </w:t>
      </w:r>
      <w:r>
        <w:rPr>
          <w:sz w:val="24"/>
        </w:rPr>
        <w:t>the</w:t>
      </w:r>
      <w:r>
        <w:rPr>
          <w:spacing w:val="-7"/>
          <w:sz w:val="24"/>
        </w:rPr>
        <w:t xml:space="preserve"> </w:t>
      </w:r>
      <w:r>
        <w:rPr>
          <w:sz w:val="24"/>
        </w:rPr>
        <w:t>text</w:t>
      </w:r>
      <w:r>
        <w:rPr>
          <w:spacing w:val="-6"/>
          <w:sz w:val="24"/>
        </w:rPr>
        <w:t xml:space="preserve"> </w:t>
      </w:r>
      <w:r>
        <w:rPr>
          <w:sz w:val="24"/>
        </w:rPr>
        <w:t>of</w:t>
      </w:r>
      <w:r>
        <w:rPr>
          <w:spacing w:val="-4"/>
          <w:sz w:val="24"/>
        </w:rPr>
        <w:t xml:space="preserve"> </w:t>
      </w:r>
      <w:r>
        <w:rPr>
          <w:sz w:val="24"/>
        </w:rPr>
        <w:t>the</w:t>
      </w:r>
      <w:r>
        <w:rPr>
          <w:spacing w:val="-7"/>
          <w:sz w:val="24"/>
        </w:rPr>
        <w:t xml:space="preserve"> </w:t>
      </w:r>
      <w:r>
        <w:rPr>
          <w:sz w:val="24"/>
        </w:rPr>
        <w:t>report</w:t>
      </w:r>
      <w:r>
        <w:rPr>
          <w:spacing w:val="-1"/>
          <w:sz w:val="24"/>
        </w:rPr>
        <w:t xml:space="preserve"> </w:t>
      </w:r>
      <w:r>
        <w:rPr>
          <w:sz w:val="24"/>
        </w:rPr>
        <w:t>and</w:t>
      </w:r>
      <w:r>
        <w:rPr>
          <w:spacing w:val="-6"/>
          <w:sz w:val="24"/>
        </w:rPr>
        <w:t xml:space="preserve"> </w:t>
      </w:r>
      <w:r>
        <w:rPr>
          <w:sz w:val="24"/>
        </w:rPr>
        <w:t>giving their details</w:t>
      </w:r>
      <w:r>
        <w:rPr>
          <w:spacing w:val="-3"/>
          <w:sz w:val="24"/>
        </w:rPr>
        <w:t xml:space="preserve"> </w:t>
      </w:r>
      <w:r>
        <w:rPr>
          <w:sz w:val="24"/>
        </w:rPr>
        <w:t>in</w:t>
      </w:r>
      <w:r>
        <w:rPr>
          <w:spacing w:val="-1"/>
          <w:sz w:val="24"/>
        </w:rPr>
        <w:t xml:space="preserve"> </w:t>
      </w:r>
      <w:r>
        <w:rPr>
          <w:sz w:val="24"/>
        </w:rPr>
        <w:t>the</w:t>
      </w:r>
      <w:r>
        <w:rPr>
          <w:spacing w:val="-2"/>
          <w:sz w:val="24"/>
        </w:rPr>
        <w:t xml:space="preserve"> </w:t>
      </w:r>
      <w:r>
        <w:rPr>
          <w:sz w:val="24"/>
        </w:rPr>
        <w:t>references. Further, I have</w:t>
      </w:r>
      <w:r>
        <w:rPr>
          <w:spacing w:val="-2"/>
          <w:sz w:val="24"/>
        </w:rPr>
        <w:t xml:space="preserve"> </w:t>
      </w:r>
      <w:r>
        <w:rPr>
          <w:sz w:val="24"/>
        </w:rPr>
        <w:t>taken</w:t>
      </w:r>
      <w:r>
        <w:rPr>
          <w:spacing w:val="-6"/>
          <w:sz w:val="24"/>
        </w:rPr>
        <w:t xml:space="preserve"> </w:t>
      </w:r>
      <w:r>
        <w:rPr>
          <w:sz w:val="24"/>
        </w:rPr>
        <w:t>permission</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copyright</w:t>
      </w:r>
      <w:r>
        <w:rPr>
          <w:spacing w:val="-1"/>
          <w:sz w:val="24"/>
        </w:rPr>
        <w:t xml:space="preserve"> </w:t>
      </w:r>
      <w:r>
        <w:rPr>
          <w:sz w:val="24"/>
        </w:rPr>
        <w:t>owners of the sources, whenever necessary.</w:t>
      </w:r>
    </w:p>
    <w:p w:rsidR="000478D0" w:rsidRDefault="000478D0">
      <w:pPr>
        <w:pStyle w:val="BodyText"/>
      </w:pPr>
    </w:p>
    <w:p w:rsidR="000478D0" w:rsidRDefault="000478D0">
      <w:pPr>
        <w:pStyle w:val="BodyText"/>
      </w:pPr>
    </w:p>
    <w:p w:rsidR="000478D0" w:rsidRDefault="000478D0">
      <w:pPr>
        <w:pStyle w:val="BodyText"/>
      </w:pPr>
    </w:p>
    <w:p w:rsidR="000478D0" w:rsidRDefault="000478D0">
      <w:pPr>
        <w:pStyle w:val="BodyText"/>
      </w:pPr>
    </w:p>
    <w:p w:rsidR="000478D0" w:rsidRDefault="000478D0">
      <w:pPr>
        <w:pStyle w:val="BodyText"/>
      </w:pPr>
    </w:p>
    <w:p w:rsidR="000478D0" w:rsidRDefault="000478D0">
      <w:pPr>
        <w:pStyle w:val="BodyText"/>
      </w:pPr>
    </w:p>
    <w:p w:rsidR="000478D0" w:rsidRDefault="000478D0">
      <w:pPr>
        <w:pStyle w:val="BodyText"/>
      </w:pPr>
    </w:p>
    <w:p w:rsidR="000478D0" w:rsidRDefault="000478D0">
      <w:pPr>
        <w:pStyle w:val="BodyText"/>
      </w:pPr>
    </w:p>
    <w:p w:rsidR="000478D0" w:rsidRDefault="000478D0">
      <w:pPr>
        <w:pStyle w:val="BodyText"/>
        <w:spacing w:before="30"/>
      </w:pPr>
    </w:p>
    <w:p w:rsidR="000478D0" w:rsidRDefault="00666966">
      <w:pPr>
        <w:tabs>
          <w:tab w:val="left" w:pos="6958"/>
        </w:tabs>
        <w:ind w:left="202"/>
        <w:rPr>
          <w:b/>
          <w:sz w:val="24"/>
        </w:rPr>
      </w:pPr>
      <w:r>
        <w:rPr>
          <w:b/>
          <w:spacing w:val="-2"/>
          <w:sz w:val="24"/>
        </w:rPr>
        <w:t xml:space="preserve">Place:                                                                                                       </w:t>
      </w:r>
      <w:r>
        <w:rPr>
          <w:b/>
          <w:sz w:val="24"/>
        </w:rPr>
        <w:t>Signature</w:t>
      </w:r>
      <w:r>
        <w:rPr>
          <w:b/>
          <w:spacing w:val="-2"/>
          <w:sz w:val="24"/>
        </w:rPr>
        <w:t xml:space="preserve"> </w:t>
      </w:r>
      <w:r>
        <w:rPr>
          <w:b/>
          <w:sz w:val="24"/>
        </w:rPr>
        <w:t>of</w:t>
      </w:r>
      <w:r>
        <w:rPr>
          <w:b/>
          <w:spacing w:val="-6"/>
          <w:sz w:val="24"/>
        </w:rPr>
        <w:t xml:space="preserve"> </w:t>
      </w:r>
      <w:r>
        <w:rPr>
          <w:b/>
          <w:sz w:val="24"/>
        </w:rPr>
        <w:t xml:space="preserve">the </w:t>
      </w:r>
      <w:r>
        <w:rPr>
          <w:b/>
          <w:spacing w:val="-2"/>
          <w:sz w:val="24"/>
        </w:rPr>
        <w:t>Student</w:t>
      </w:r>
    </w:p>
    <w:p w:rsidR="000478D0" w:rsidRDefault="000478D0">
      <w:pPr>
        <w:pStyle w:val="BodyText"/>
        <w:spacing w:before="10"/>
        <w:rPr>
          <w:b/>
        </w:rPr>
      </w:pPr>
    </w:p>
    <w:p w:rsidR="000E4E89" w:rsidRDefault="00666966" w:rsidP="000E4E89">
      <w:pPr>
        <w:tabs>
          <w:tab w:val="left" w:pos="6944"/>
        </w:tabs>
        <w:ind w:left="202"/>
        <w:rPr>
          <w:b/>
          <w:sz w:val="24"/>
        </w:rPr>
      </w:pPr>
      <w:r>
        <w:rPr>
          <w:b/>
          <w:spacing w:val="-2"/>
          <w:sz w:val="24"/>
        </w:rPr>
        <w:t xml:space="preserve">Date:                                                                                                         </w:t>
      </w:r>
      <w:r w:rsidR="000E4E89">
        <w:rPr>
          <w:b/>
          <w:spacing w:val="-2"/>
          <w:sz w:val="24"/>
        </w:rPr>
        <w:t xml:space="preserve"> </w:t>
      </w:r>
      <w:proofErr w:type="spellStart"/>
      <w:r>
        <w:rPr>
          <w:b/>
          <w:sz w:val="24"/>
        </w:rPr>
        <w:t>Dandu</w:t>
      </w:r>
      <w:proofErr w:type="spellEnd"/>
      <w:r>
        <w:rPr>
          <w:b/>
          <w:sz w:val="24"/>
        </w:rPr>
        <w:t xml:space="preserve"> Neha</w:t>
      </w:r>
    </w:p>
    <w:p w:rsidR="000478D0" w:rsidRDefault="00666966">
      <w:pPr>
        <w:spacing w:before="7" w:line="276" w:lineRule="auto"/>
        <w:ind w:right="1555" w:firstLineChars="2900" w:firstLine="6902"/>
        <w:rPr>
          <w:b/>
          <w:spacing w:val="-2"/>
          <w:sz w:val="24"/>
        </w:rPr>
      </w:pPr>
      <w:r>
        <w:rPr>
          <w:b/>
          <w:spacing w:val="-2"/>
          <w:sz w:val="24"/>
        </w:rPr>
        <w:t xml:space="preserve">Mohammed </w:t>
      </w:r>
      <w:proofErr w:type="spellStart"/>
      <w:r>
        <w:rPr>
          <w:b/>
          <w:spacing w:val="-2"/>
          <w:sz w:val="24"/>
        </w:rPr>
        <w:t>Ameesha</w:t>
      </w:r>
      <w:proofErr w:type="spellEnd"/>
    </w:p>
    <w:p w:rsidR="000478D0" w:rsidRDefault="000E4E89">
      <w:pPr>
        <w:spacing w:before="7" w:line="276" w:lineRule="auto"/>
        <w:ind w:right="1555" w:firstLineChars="2850" w:firstLine="6840"/>
        <w:rPr>
          <w:b/>
          <w:sz w:val="24"/>
        </w:rPr>
      </w:pPr>
      <w:r>
        <w:rPr>
          <w:b/>
          <w:sz w:val="24"/>
        </w:rPr>
        <w:t xml:space="preserve"> </w:t>
      </w:r>
      <w:proofErr w:type="spellStart"/>
      <w:r w:rsidR="00666966">
        <w:rPr>
          <w:b/>
          <w:sz w:val="24"/>
        </w:rPr>
        <w:t>Mukka</w:t>
      </w:r>
      <w:proofErr w:type="spellEnd"/>
      <w:r w:rsidR="00666966">
        <w:rPr>
          <w:b/>
          <w:sz w:val="24"/>
        </w:rPr>
        <w:t xml:space="preserve"> </w:t>
      </w:r>
      <w:proofErr w:type="spellStart"/>
      <w:r w:rsidR="00666966">
        <w:rPr>
          <w:b/>
          <w:sz w:val="24"/>
        </w:rPr>
        <w:t>Dheeraj</w:t>
      </w:r>
      <w:proofErr w:type="spellEnd"/>
    </w:p>
    <w:p w:rsidR="000478D0" w:rsidRDefault="000478D0">
      <w:pPr>
        <w:spacing w:line="276" w:lineRule="auto"/>
        <w:rPr>
          <w:sz w:val="24"/>
        </w:rPr>
        <w:sectPr w:rsidR="000478D0">
          <w:footerReference w:type="default" r:id="rId10"/>
          <w:pgSz w:w="12240" w:h="15840"/>
          <w:pgMar w:top="1500" w:right="500" w:bottom="1560" w:left="1060" w:header="0" w:footer="1367" w:gutter="0"/>
          <w:cols w:space="720"/>
        </w:sectPr>
      </w:pPr>
    </w:p>
    <w:p w:rsidR="000478D0" w:rsidRDefault="00666966">
      <w:pPr>
        <w:pStyle w:val="Heading2"/>
        <w:spacing w:before="65"/>
        <w:ind w:left="76" w:right="627"/>
        <w:jc w:val="center"/>
      </w:pPr>
      <w:r>
        <w:rPr>
          <w:spacing w:val="-2"/>
        </w:rPr>
        <w:lastRenderedPageBreak/>
        <w:t>CERTIFICATE</w:t>
      </w:r>
    </w:p>
    <w:p w:rsidR="000478D0" w:rsidRDefault="000478D0">
      <w:pPr>
        <w:pStyle w:val="BodyText"/>
        <w:rPr>
          <w:b/>
          <w:sz w:val="28"/>
        </w:rPr>
      </w:pPr>
    </w:p>
    <w:p w:rsidR="000478D0" w:rsidRDefault="000478D0">
      <w:pPr>
        <w:pStyle w:val="BodyText"/>
        <w:spacing w:before="176"/>
        <w:rPr>
          <w:b/>
          <w:sz w:val="28"/>
        </w:rPr>
      </w:pPr>
    </w:p>
    <w:p w:rsidR="000478D0" w:rsidRDefault="00666966">
      <w:pPr>
        <w:pStyle w:val="BodyText"/>
        <w:ind w:left="202" w:right="671"/>
        <w:jc w:val="both"/>
        <w:rPr>
          <w:b/>
        </w:rPr>
      </w:pPr>
      <w:r>
        <w:t>This is to certify that the project report entitled “</w:t>
      </w:r>
      <w:r>
        <w:rPr>
          <w:b/>
          <w:bCs/>
        </w:rPr>
        <w:t>Optimizing Telecom Operations with Segmentation and Churn Prediction</w:t>
      </w:r>
      <w:r>
        <w:t>”</w:t>
      </w:r>
      <w:r>
        <w:rPr>
          <w:spacing w:val="-10"/>
        </w:rPr>
        <w:t xml:space="preserve"> </w:t>
      </w:r>
      <w:r>
        <w:t>submitted</w:t>
      </w:r>
      <w:r>
        <w:rPr>
          <w:spacing w:val="-9"/>
        </w:rPr>
        <w:t xml:space="preserve"> </w:t>
      </w:r>
      <w:r>
        <w:t>by</w:t>
      </w:r>
      <w:r>
        <w:rPr>
          <w:spacing w:val="-13"/>
        </w:rPr>
        <w:t xml:space="preserve"> </w:t>
      </w:r>
      <w:r>
        <w:t xml:space="preserve">Ms. </w:t>
      </w:r>
      <w:proofErr w:type="spellStart"/>
      <w:r>
        <w:t>Dandu</w:t>
      </w:r>
      <w:proofErr w:type="spellEnd"/>
      <w:r>
        <w:t xml:space="preserve"> Neha,</w:t>
      </w:r>
      <w:r>
        <w:rPr>
          <w:spacing w:val="-14"/>
        </w:rPr>
        <w:t xml:space="preserve"> </w:t>
      </w:r>
      <w:r>
        <w:t xml:space="preserve">Ms. Mohammed </w:t>
      </w:r>
      <w:proofErr w:type="spellStart"/>
      <w:r>
        <w:t>Ameesha</w:t>
      </w:r>
      <w:proofErr w:type="spellEnd"/>
      <w:r>
        <w:t xml:space="preserve">, Mr. </w:t>
      </w:r>
      <w:proofErr w:type="spellStart"/>
      <w:r>
        <w:t>Mukka</w:t>
      </w:r>
      <w:proofErr w:type="spellEnd"/>
      <w:r>
        <w:t xml:space="preserve"> </w:t>
      </w:r>
      <w:proofErr w:type="spellStart"/>
      <w:r>
        <w:t>Dheeraj</w:t>
      </w:r>
      <w:proofErr w:type="spellEnd"/>
      <w:r>
        <w:t xml:space="preserve"> to the Institute of Aeronautical Engineering, Hyderabad, in partial in partial fulfillment of the</w:t>
      </w:r>
      <w:r>
        <w:rPr>
          <w:spacing w:val="-1"/>
        </w:rPr>
        <w:t xml:space="preserve"> </w:t>
      </w:r>
      <w:r>
        <w:t>requirements</w:t>
      </w:r>
      <w:r>
        <w:rPr>
          <w:spacing w:val="-2"/>
        </w:rPr>
        <w:t xml:space="preserve"> </w:t>
      </w:r>
      <w:r>
        <w:t>for the reward of the Degree</w:t>
      </w:r>
      <w:r>
        <w:rPr>
          <w:spacing w:val="-1"/>
        </w:rPr>
        <w:t xml:space="preserve"> </w:t>
      </w:r>
      <w:r>
        <w:t xml:space="preserve">Bachelor of Technology in Computer Science </w:t>
      </w:r>
      <w:proofErr w:type="gramStart"/>
      <w:r>
        <w:t>And</w:t>
      </w:r>
      <w:proofErr w:type="gramEnd"/>
      <w:r>
        <w:t xml:space="preserve"> Engineering is a </w:t>
      </w:r>
      <w:proofErr w:type="spellStart"/>
      <w:r>
        <w:t>bonafide</w:t>
      </w:r>
      <w:proofErr w:type="spellEnd"/>
      <w:r>
        <w:t xml:space="preserve"> record of work carried out by him/her under my/our guidance and supervision. In whole or in parts, the contents of this report have not been submitted to any other institutes for the award of any Degree</w:t>
      </w:r>
      <w:r>
        <w:rPr>
          <w:b/>
        </w:rPr>
        <w:t>.</w:t>
      </w:r>
    </w:p>
    <w:p w:rsidR="000478D0" w:rsidRDefault="000478D0">
      <w:pPr>
        <w:pStyle w:val="BodyText"/>
        <w:rPr>
          <w:b/>
        </w:rPr>
      </w:pPr>
    </w:p>
    <w:p w:rsidR="000478D0" w:rsidRDefault="000478D0">
      <w:pPr>
        <w:pStyle w:val="BodyText"/>
        <w:rPr>
          <w:b/>
        </w:rPr>
      </w:pPr>
    </w:p>
    <w:p w:rsidR="000478D0" w:rsidRDefault="000478D0">
      <w:pPr>
        <w:pStyle w:val="BodyText"/>
        <w:rPr>
          <w:b/>
        </w:rPr>
      </w:pPr>
    </w:p>
    <w:p w:rsidR="000478D0" w:rsidRDefault="000478D0">
      <w:pPr>
        <w:pStyle w:val="BodyText"/>
        <w:rPr>
          <w:b/>
        </w:rPr>
      </w:pPr>
    </w:p>
    <w:p w:rsidR="000478D0" w:rsidRDefault="000478D0">
      <w:pPr>
        <w:pStyle w:val="BodyText"/>
        <w:rPr>
          <w:b/>
        </w:rPr>
      </w:pPr>
    </w:p>
    <w:p w:rsidR="000478D0" w:rsidRDefault="000478D0">
      <w:pPr>
        <w:pStyle w:val="BodyText"/>
        <w:rPr>
          <w:b/>
        </w:rPr>
      </w:pPr>
    </w:p>
    <w:p w:rsidR="000478D0" w:rsidRDefault="000478D0">
      <w:pPr>
        <w:pStyle w:val="BodyText"/>
        <w:rPr>
          <w:b/>
        </w:rPr>
      </w:pPr>
    </w:p>
    <w:p w:rsidR="000478D0" w:rsidRDefault="000478D0">
      <w:pPr>
        <w:pStyle w:val="BodyText"/>
        <w:rPr>
          <w:b/>
        </w:rPr>
      </w:pPr>
    </w:p>
    <w:p w:rsidR="000478D0" w:rsidRDefault="000478D0">
      <w:pPr>
        <w:pStyle w:val="BodyText"/>
        <w:spacing w:before="3"/>
        <w:rPr>
          <w:b/>
        </w:rPr>
      </w:pPr>
    </w:p>
    <w:p w:rsidR="000478D0" w:rsidRDefault="00666966">
      <w:pPr>
        <w:tabs>
          <w:tab w:val="left" w:pos="7040"/>
        </w:tabs>
        <w:ind w:left="202"/>
        <w:rPr>
          <w:b/>
          <w:sz w:val="28"/>
        </w:rPr>
      </w:pPr>
      <w:r>
        <w:rPr>
          <w:b/>
          <w:spacing w:val="-2"/>
          <w:sz w:val="28"/>
        </w:rPr>
        <w:t>Supervisor:</w:t>
      </w:r>
      <w:r>
        <w:rPr>
          <w:b/>
          <w:sz w:val="28"/>
        </w:rPr>
        <w:tab/>
        <w:t>Head</w:t>
      </w:r>
      <w:r>
        <w:rPr>
          <w:b/>
          <w:spacing w:val="-10"/>
          <w:sz w:val="28"/>
        </w:rPr>
        <w:t xml:space="preserve"> </w:t>
      </w:r>
      <w:r>
        <w:rPr>
          <w:b/>
          <w:sz w:val="28"/>
        </w:rPr>
        <w:t>of</w:t>
      </w:r>
      <w:r>
        <w:rPr>
          <w:b/>
          <w:spacing w:val="-10"/>
          <w:sz w:val="28"/>
        </w:rPr>
        <w:t xml:space="preserve"> </w:t>
      </w:r>
      <w:r>
        <w:rPr>
          <w:b/>
          <w:sz w:val="28"/>
        </w:rPr>
        <w:t>the</w:t>
      </w:r>
      <w:r>
        <w:rPr>
          <w:b/>
          <w:spacing w:val="-8"/>
          <w:sz w:val="28"/>
        </w:rPr>
        <w:t xml:space="preserve"> </w:t>
      </w:r>
      <w:r>
        <w:rPr>
          <w:b/>
          <w:spacing w:val="-2"/>
          <w:sz w:val="28"/>
        </w:rPr>
        <w:t>Department:</w:t>
      </w:r>
    </w:p>
    <w:p w:rsidR="000478D0" w:rsidRDefault="00666966">
      <w:pPr>
        <w:pStyle w:val="BodyText"/>
        <w:tabs>
          <w:tab w:val="left" w:pos="7477"/>
        </w:tabs>
        <w:spacing w:before="282"/>
        <w:ind w:left="202"/>
      </w:pPr>
      <w:r>
        <w:t>Ms.</w:t>
      </w:r>
      <w:r>
        <w:rPr>
          <w:spacing w:val="-2"/>
        </w:rPr>
        <w:t xml:space="preserve"> </w:t>
      </w:r>
      <w:r>
        <w:t>K.</w:t>
      </w:r>
      <w:r>
        <w:rPr>
          <w:spacing w:val="1"/>
        </w:rPr>
        <w:t xml:space="preserve"> </w:t>
      </w:r>
      <w:proofErr w:type="spellStart"/>
      <w:r>
        <w:rPr>
          <w:spacing w:val="-2"/>
        </w:rPr>
        <w:t>Sangeeta</w:t>
      </w:r>
      <w:proofErr w:type="spellEnd"/>
      <w:r>
        <w:tab/>
        <w:t>Dr.</w:t>
      </w:r>
      <w:r>
        <w:rPr>
          <w:spacing w:val="-1"/>
        </w:rPr>
        <w:t xml:space="preserve"> </w:t>
      </w:r>
      <w:r>
        <w:t>C</w:t>
      </w:r>
      <w:r>
        <w:rPr>
          <w:spacing w:val="-4"/>
        </w:rPr>
        <w:t xml:space="preserve"> </w:t>
      </w:r>
      <w:proofErr w:type="spellStart"/>
      <w:r>
        <w:t>Madhusudhana</w:t>
      </w:r>
      <w:proofErr w:type="spellEnd"/>
      <w:r>
        <w:rPr>
          <w:spacing w:val="-2"/>
        </w:rPr>
        <w:t xml:space="preserve"> </w:t>
      </w:r>
      <w:r>
        <w:rPr>
          <w:spacing w:val="-5"/>
        </w:rPr>
        <w:t>Rao</w:t>
      </w:r>
    </w:p>
    <w:p w:rsidR="000478D0" w:rsidRDefault="00666966">
      <w:pPr>
        <w:pStyle w:val="BodyText"/>
        <w:tabs>
          <w:tab w:val="left" w:pos="7578"/>
        </w:tabs>
        <w:spacing w:before="99"/>
        <w:ind w:left="202"/>
      </w:pPr>
      <w:r>
        <w:t>Assistant</w:t>
      </w:r>
      <w:r>
        <w:rPr>
          <w:spacing w:val="-6"/>
        </w:rPr>
        <w:t xml:space="preserve"> </w:t>
      </w:r>
      <w:r>
        <w:rPr>
          <w:spacing w:val="-2"/>
        </w:rPr>
        <w:t>Professor</w:t>
      </w:r>
      <w:r>
        <w:tab/>
      </w:r>
      <w:proofErr w:type="spellStart"/>
      <w:r>
        <w:t>Professor</w:t>
      </w:r>
      <w:proofErr w:type="spellEnd"/>
      <w:r>
        <w:rPr>
          <w:spacing w:val="-3"/>
        </w:rPr>
        <w:t xml:space="preserve"> </w:t>
      </w:r>
      <w:r>
        <w:t>and</w:t>
      </w:r>
      <w:r>
        <w:rPr>
          <w:spacing w:val="-2"/>
        </w:rPr>
        <w:t xml:space="preserve"> </w:t>
      </w:r>
      <w:r>
        <w:t>HOD,</w:t>
      </w:r>
      <w:r>
        <w:rPr>
          <w:spacing w:val="-4"/>
        </w:rPr>
        <w:t xml:space="preserve"> </w:t>
      </w:r>
      <w:r>
        <w:rPr>
          <w:spacing w:val="-5"/>
        </w:rPr>
        <w:t>CSE</w:t>
      </w:r>
    </w:p>
    <w:p w:rsidR="000478D0" w:rsidRDefault="000478D0">
      <w:pPr>
        <w:pStyle w:val="BodyText"/>
      </w:pPr>
    </w:p>
    <w:p w:rsidR="000478D0" w:rsidRDefault="000478D0">
      <w:pPr>
        <w:pStyle w:val="BodyText"/>
      </w:pPr>
    </w:p>
    <w:p w:rsidR="000478D0" w:rsidRDefault="000478D0">
      <w:pPr>
        <w:pStyle w:val="BodyText"/>
      </w:pPr>
    </w:p>
    <w:p w:rsidR="000478D0" w:rsidRDefault="000478D0">
      <w:pPr>
        <w:pStyle w:val="BodyText"/>
        <w:spacing w:before="263"/>
      </w:pPr>
    </w:p>
    <w:p w:rsidR="000478D0" w:rsidRDefault="00666966">
      <w:pPr>
        <w:ind w:left="202"/>
        <w:rPr>
          <w:b/>
          <w:sz w:val="28"/>
        </w:rPr>
      </w:pPr>
      <w:r>
        <w:rPr>
          <w:b/>
          <w:spacing w:val="-2"/>
          <w:sz w:val="28"/>
        </w:rPr>
        <w:t>Date:</w:t>
      </w:r>
    </w:p>
    <w:p w:rsidR="000478D0" w:rsidRDefault="000478D0">
      <w:pPr>
        <w:rPr>
          <w:sz w:val="28"/>
        </w:rPr>
        <w:sectPr w:rsidR="000478D0">
          <w:footerReference w:type="default" r:id="rId11"/>
          <w:pgSz w:w="12240" w:h="15840"/>
          <w:pgMar w:top="1440" w:right="500" w:bottom="1780" w:left="1060" w:header="0" w:footer="1588" w:gutter="0"/>
          <w:cols w:space="720"/>
        </w:sectPr>
      </w:pPr>
    </w:p>
    <w:p w:rsidR="000478D0" w:rsidRDefault="00666966">
      <w:pPr>
        <w:pStyle w:val="Heading2"/>
        <w:spacing w:before="67"/>
        <w:ind w:left="81" w:right="627"/>
        <w:jc w:val="center"/>
      </w:pPr>
      <w:r>
        <w:rPr>
          <w:spacing w:val="-4"/>
        </w:rPr>
        <w:lastRenderedPageBreak/>
        <w:t>APPROVAL</w:t>
      </w:r>
      <w:r>
        <w:t xml:space="preserve"> </w:t>
      </w:r>
      <w:r>
        <w:rPr>
          <w:spacing w:val="-4"/>
        </w:rPr>
        <w:t>SHEET</w:t>
      </w:r>
    </w:p>
    <w:p w:rsidR="000478D0" w:rsidRDefault="00666966">
      <w:pPr>
        <w:spacing w:before="254" w:line="276" w:lineRule="auto"/>
        <w:ind w:left="202" w:right="312"/>
        <w:jc w:val="both"/>
        <w:rPr>
          <w:sz w:val="24"/>
        </w:rPr>
      </w:pPr>
      <w:r>
        <w:rPr>
          <w:sz w:val="24"/>
        </w:rPr>
        <w:t>This</w:t>
      </w:r>
      <w:r>
        <w:rPr>
          <w:spacing w:val="-8"/>
          <w:sz w:val="24"/>
        </w:rPr>
        <w:t xml:space="preserve"> </w:t>
      </w:r>
      <w:r>
        <w:rPr>
          <w:sz w:val="24"/>
        </w:rPr>
        <w:t>project</w:t>
      </w:r>
      <w:r>
        <w:rPr>
          <w:spacing w:val="-10"/>
          <w:sz w:val="24"/>
        </w:rPr>
        <w:t xml:space="preserve"> </w:t>
      </w:r>
      <w:r>
        <w:rPr>
          <w:sz w:val="24"/>
        </w:rPr>
        <w:t>report</w:t>
      </w:r>
      <w:r>
        <w:rPr>
          <w:spacing w:val="-10"/>
          <w:sz w:val="24"/>
        </w:rPr>
        <w:t xml:space="preserve"> </w:t>
      </w:r>
      <w:r>
        <w:rPr>
          <w:sz w:val="24"/>
        </w:rPr>
        <w:t>entitled</w:t>
      </w:r>
      <w:r>
        <w:rPr>
          <w:spacing w:val="-11"/>
          <w:sz w:val="24"/>
        </w:rPr>
        <w:t xml:space="preserve"> </w:t>
      </w:r>
      <w:r>
        <w:rPr>
          <w:b/>
          <w:bCs/>
          <w:spacing w:val="-11"/>
          <w:sz w:val="24"/>
        </w:rPr>
        <w:t>Optimizing Telecom Operations with Segmentation and Churn Prediction</w:t>
      </w:r>
      <w:r>
        <w:rPr>
          <w:b/>
          <w:sz w:val="24"/>
        </w:rPr>
        <w:t xml:space="preserve"> </w:t>
      </w:r>
      <w:r>
        <w:rPr>
          <w:sz w:val="24"/>
        </w:rPr>
        <w:t xml:space="preserve">by </w:t>
      </w:r>
      <w:r>
        <w:rPr>
          <w:b/>
          <w:sz w:val="24"/>
        </w:rPr>
        <w:t xml:space="preserve">Ms. </w:t>
      </w:r>
      <w:proofErr w:type="spellStart"/>
      <w:r>
        <w:rPr>
          <w:b/>
          <w:sz w:val="24"/>
        </w:rPr>
        <w:t>Dandu</w:t>
      </w:r>
      <w:proofErr w:type="spellEnd"/>
      <w:r>
        <w:rPr>
          <w:b/>
          <w:sz w:val="24"/>
        </w:rPr>
        <w:t xml:space="preserve"> Neha, Ms. Mohammed </w:t>
      </w:r>
      <w:proofErr w:type="spellStart"/>
      <w:r>
        <w:rPr>
          <w:b/>
          <w:sz w:val="24"/>
        </w:rPr>
        <w:t>Ameesha</w:t>
      </w:r>
      <w:proofErr w:type="spellEnd"/>
      <w:r>
        <w:rPr>
          <w:b/>
          <w:sz w:val="24"/>
        </w:rPr>
        <w:t xml:space="preserve">, </w:t>
      </w:r>
      <w:proofErr w:type="spellStart"/>
      <w:proofErr w:type="gramStart"/>
      <w:r>
        <w:rPr>
          <w:b/>
          <w:sz w:val="24"/>
        </w:rPr>
        <w:t>Mr.Mukka</w:t>
      </w:r>
      <w:proofErr w:type="spellEnd"/>
      <w:proofErr w:type="gramEnd"/>
      <w:r>
        <w:rPr>
          <w:b/>
          <w:sz w:val="24"/>
        </w:rPr>
        <w:t xml:space="preserve"> </w:t>
      </w:r>
      <w:proofErr w:type="spellStart"/>
      <w:r>
        <w:rPr>
          <w:b/>
          <w:sz w:val="24"/>
        </w:rPr>
        <w:t>Dheeraj</w:t>
      </w:r>
      <w:proofErr w:type="spellEnd"/>
      <w:r>
        <w:rPr>
          <w:b/>
          <w:sz w:val="24"/>
        </w:rPr>
        <w:t xml:space="preserve"> </w:t>
      </w:r>
      <w:r>
        <w:rPr>
          <w:sz w:val="24"/>
        </w:rPr>
        <w:t xml:space="preserve">is approved for the award of the Degree Bachelor of Technology in </w:t>
      </w:r>
      <w:r>
        <w:rPr>
          <w:b/>
          <w:sz w:val="24"/>
        </w:rPr>
        <w:t>Computer Science and Engineering</w:t>
      </w:r>
      <w:r>
        <w:rPr>
          <w:sz w:val="24"/>
        </w:rPr>
        <w:t>.</w:t>
      </w:r>
    </w:p>
    <w:p w:rsidR="000478D0" w:rsidRDefault="000478D0">
      <w:pPr>
        <w:pStyle w:val="BodyText"/>
      </w:pPr>
    </w:p>
    <w:p w:rsidR="000478D0" w:rsidRDefault="000478D0">
      <w:pPr>
        <w:pStyle w:val="BodyText"/>
      </w:pPr>
    </w:p>
    <w:p w:rsidR="000478D0" w:rsidRDefault="000478D0">
      <w:pPr>
        <w:pStyle w:val="BodyText"/>
      </w:pPr>
    </w:p>
    <w:p w:rsidR="000478D0" w:rsidRDefault="000478D0">
      <w:pPr>
        <w:pStyle w:val="BodyText"/>
      </w:pPr>
    </w:p>
    <w:p w:rsidR="000478D0" w:rsidRDefault="000478D0">
      <w:pPr>
        <w:pStyle w:val="BodyText"/>
      </w:pPr>
    </w:p>
    <w:p w:rsidR="000478D0" w:rsidRDefault="000478D0">
      <w:pPr>
        <w:pStyle w:val="BodyText"/>
      </w:pPr>
    </w:p>
    <w:p w:rsidR="000478D0" w:rsidRDefault="000478D0">
      <w:pPr>
        <w:pStyle w:val="BodyText"/>
      </w:pPr>
    </w:p>
    <w:p w:rsidR="000478D0" w:rsidRDefault="000478D0">
      <w:pPr>
        <w:pStyle w:val="BodyText"/>
        <w:spacing w:before="269"/>
      </w:pPr>
    </w:p>
    <w:p w:rsidR="000478D0" w:rsidRDefault="00666966">
      <w:pPr>
        <w:tabs>
          <w:tab w:val="left" w:pos="8566"/>
        </w:tabs>
        <w:ind w:right="495"/>
        <w:jc w:val="right"/>
        <w:rPr>
          <w:b/>
          <w:sz w:val="28"/>
        </w:rPr>
      </w:pPr>
      <w:r>
        <w:rPr>
          <w:b/>
          <w:spacing w:val="-2"/>
          <w:sz w:val="24"/>
        </w:rPr>
        <w:t>Examiners</w:t>
      </w:r>
      <w:r>
        <w:rPr>
          <w:b/>
          <w:sz w:val="24"/>
        </w:rPr>
        <w:tab/>
      </w:r>
      <w:r>
        <w:rPr>
          <w:b/>
          <w:spacing w:val="-2"/>
          <w:sz w:val="24"/>
        </w:rPr>
        <w:t>Supervisor</w:t>
      </w:r>
      <w:r>
        <w:rPr>
          <w:b/>
          <w:spacing w:val="-2"/>
          <w:sz w:val="28"/>
        </w:rPr>
        <w:t>(s)</w:t>
      </w:r>
    </w:p>
    <w:p w:rsidR="000478D0" w:rsidRDefault="00666966">
      <w:pPr>
        <w:spacing w:before="47"/>
        <w:ind w:right="527"/>
        <w:jc w:val="right"/>
        <w:rPr>
          <w:b/>
          <w:sz w:val="24"/>
        </w:rPr>
      </w:pPr>
      <w:r>
        <w:rPr>
          <w:b/>
          <w:sz w:val="24"/>
        </w:rPr>
        <w:t>Ms.</w:t>
      </w:r>
      <w:r>
        <w:rPr>
          <w:b/>
          <w:spacing w:val="-1"/>
          <w:sz w:val="24"/>
        </w:rPr>
        <w:t xml:space="preserve"> </w:t>
      </w:r>
      <w:r>
        <w:rPr>
          <w:b/>
          <w:sz w:val="24"/>
        </w:rPr>
        <w:t xml:space="preserve">K. </w:t>
      </w:r>
      <w:proofErr w:type="spellStart"/>
      <w:r>
        <w:rPr>
          <w:b/>
          <w:spacing w:val="-2"/>
          <w:sz w:val="24"/>
        </w:rPr>
        <w:t>Sangeeta</w:t>
      </w:r>
      <w:proofErr w:type="spellEnd"/>
    </w:p>
    <w:p w:rsidR="000478D0" w:rsidRDefault="000478D0">
      <w:pPr>
        <w:pStyle w:val="BodyText"/>
        <w:rPr>
          <w:b/>
        </w:rPr>
      </w:pPr>
    </w:p>
    <w:p w:rsidR="000478D0" w:rsidRDefault="000478D0">
      <w:pPr>
        <w:pStyle w:val="BodyText"/>
        <w:rPr>
          <w:b/>
        </w:rPr>
      </w:pPr>
    </w:p>
    <w:p w:rsidR="000478D0" w:rsidRDefault="000478D0">
      <w:pPr>
        <w:pStyle w:val="BodyText"/>
        <w:rPr>
          <w:b/>
        </w:rPr>
      </w:pPr>
    </w:p>
    <w:p w:rsidR="000478D0" w:rsidRDefault="000478D0">
      <w:pPr>
        <w:pStyle w:val="BodyText"/>
        <w:rPr>
          <w:b/>
        </w:rPr>
      </w:pPr>
    </w:p>
    <w:p w:rsidR="000478D0" w:rsidRDefault="000478D0">
      <w:pPr>
        <w:pStyle w:val="BodyText"/>
        <w:spacing w:before="5"/>
        <w:rPr>
          <w:b/>
        </w:rPr>
      </w:pPr>
    </w:p>
    <w:p w:rsidR="000478D0" w:rsidRDefault="00666966">
      <w:pPr>
        <w:ind w:left="83" w:right="627"/>
        <w:jc w:val="center"/>
        <w:rPr>
          <w:b/>
          <w:sz w:val="24"/>
        </w:rPr>
      </w:pPr>
      <w:r>
        <w:rPr>
          <w:b/>
          <w:spacing w:val="-2"/>
          <w:sz w:val="24"/>
        </w:rPr>
        <w:t>Principal</w:t>
      </w:r>
    </w:p>
    <w:p w:rsidR="000478D0" w:rsidRDefault="00666966">
      <w:pPr>
        <w:spacing w:before="238"/>
        <w:ind w:left="78" w:right="627"/>
        <w:jc w:val="center"/>
        <w:rPr>
          <w:b/>
          <w:sz w:val="24"/>
        </w:rPr>
      </w:pPr>
      <w:r>
        <w:rPr>
          <w:b/>
          <w:sz w:val="24"/>
        </w:rPr>
        <w:t>Dr.</w:t>
      </w:r>
      <w:r>
        <w:rPr>
          <w:b/>
          <w:spacing w:val="-8"/>
          <w:sz w:val="24"/>
        </w:rPr>
        <w:t xml:space="preserve"> </w:t>
      </w:r>
      <w:r>
        <w:rPr>
          <w:b/>
          <w:sz w:val="24"/>
        </w:rPr>
        <w:t>L.</w:t>
      </w:r>
      <w:r>
        <w:rPr>
          <w:b/>
          <w:spacing w:val="-12"/>
          <w:sz w:val="24"/>
        </w:rPr>
        <w:t xml:space="preserve"> </w:t>
      </w:r>
      <w:r>
        <w:rPr>
          <w:b/>
          <w:sz w:val="24"/>
        </w:rPr>
        <w:t>V.</w:t>
      </w:r>
      <w:r>
        <w:rPr>
          <w:b/>
          <w:spacing w:val="-12"/>
          <w:sz w:val="24"/>
        </w:rPr>
        <w:t xml:space="preserve"> </w:t>
      </w:r>
      <w:proofErr w:type="spellStart"/>
      <w:r>
        <w:rPr>
          <w:b/>
          <w:sz w:val="24"/>
        </w:rPr>
        <w:t>Narasimha</w:t>
      </w:r>
      <w:proofErr w:type="spellEnd"/>
      <w:r>
        <w:rPr>
          <w:b/>
          <w:spacing w:val="-14"/>
          <w:sz w:val="24"/>
        </w:rPr>
        <w:t xml:space="preserve"> </w:t>
      </w:r>
      <w:r>
        <w:rPr>
          <w:b/>
          <w:spacing w:val="-2"/>
          <w:sz w:val="24"/>
        </w:rPr>
        <w:t>Prasad</w:t>
      </w:r>
    </w:p>
    <w:p w:rsidR="000478D0" w:rsidRDefault="000478D0">
      <w:pPr>
        <w:pStyle w:val="BodyText"/>
        <w:rPr>
          <w:b/>
        </w:rPr>
      </w:pPr>
    </w:p>
    <w:p w:rsidR="000478D0" w:rsidRDefault="000478D0">
      <w:pPr>
        <w:pStyle w:val="BodyText"/>
        <w:rPr>
          <w:b/>
        </w:rPr>
      </w:pPr>
    </w:p>
    <w:p w:rsidR="000478D0" w:rsidRDefault="000478D0">
      <w:pPr>
        <w:pStyle w:val="BodyText"/>
        <w:rPr>
          <w:b/>
        </w:rPr>
      </w:pPr>
    </w:p>
    <w:p w:rsidR="000478D0" w:rsidRDefault="000478D0">
      <w:pPr>
        <w:pStyle w:val="BodyText"/>
        <w:rPr>
          <w:b/>
        </w:rPr>
      </w:pPr>
    </w:p>
    <w:p w:rsidR="000478D0" w:rsidRDefault="000478D0">
      <w:pPr>
        <w:pStyle w:val="BodyText"/>
        <w:rPr>
          <w:b/>
        </w:rPr>
      </w:pPr>
    </w:p>
    <w:p w:rsidR="000478D0" w:rsidRDefault="000478D0">
      <w:pPr>
        <w:pStyle w:val="BodyText"/>
        <w:rPr>
          <w:b/>
        </w:rPr>
      </w:pPr>
    </w:p>
    <w:p w:rsidR="000478D0" w:rsidRDefault="000478D0">
      <w:pPr>
        <w:pStyle w:val="BodyText"/>
        <w:rPr>
          <w:b/>
        </w:rPr>
      </w:pPr>
    </w:p>
    <w:p w:rsidR="000478D0" w:rsidRDefault="000478D0">
      <w:pPr>
        <w:pStyle w:val="BodyText"/>
        <w:rPr>
          <w:b/>
        </w:rPr>
      </w:pPr>
    </w:p>
    <w:p w:rsidR="000478D0" w:rsidRDefault="000478D0">
      <w:pPr>
        <w:pStyle w:val="BodyText"/>
        <w:spacing w:before="39"/>
        <w:rPr>
          <w:b/>
        </w:rPr>
      </w:pPr>
    </w:p>
    <w:p w:rsidR="000478D0" w:rsidRDefault="00666966">
      <w:pPr>
        <w:spacing w:before="1" w:line="451" w:lineRule="auto"/>
        <w:ind w:left="385" w:right="9660"/>
        <w:rPr>
          <w:b/>
          <w:sz w:val="24"/>
        </w:rPr>
      </w:pPr>
      <w:r>
        <w:rPr>
          <w:b/>
          <w:spacing w:val="-2"/>
          <w:sz w:val="24"/>
        </w:rPr>
        <w:t>Date: Place:</w:t>
      </w:r>
    </w:p>
    <w:p w:rsidR="000478D0" w:rsidRDefault="000478D0">
      <w:pPr>
        <w:spacing w:line="451" w:lineRule="auto"/>
        <w:rPr>
          <w:sz w:val="24"/>
        </w:rPr>
        <w:sectPr w:rsidR="000478D0">
          <w:footerReference w:type="default" r:id="rId12"/>
          <w:pgSz w:w="12240" w:h="15840"/>
          <w:pgMar w:top="1500" w:right="500" w:bottom="1580" w:left="1060" w:header="0" w:footer="1382" w:gutter="0"/>
          <w:cols w:space="720"/>
        </w:sectPr>
      </w:pPr>
    </w:p>
    <w:p w:rsidR="000478D0" w:rsidRDefault="00666966">
      <w:pPr>
        <w:pStyle w:val="Heading2"/>
        <w:spacing w:before="67"/>
        <w:ind w:left="69" w:right="627"/>
        <w:jc w:val="center"/>
      </w:pPr>
      <w:r>
        <w:rPr>
          <w:spacing w:val="-2"/>
        </w:rPr>
        <w:lastRenderedPageBreak/>
        <w:t>ACKNOWLEDGEMENT</w:t>
      </w:r>
    </w:p>
    <w:p w:rsidR="000478D0" w:rsidRDefault="00666966">
      <w:pPr>
        <w:pStyle w:val="BodyText"/>
        <w:spacing w:before="254" w:line="360" w:lineRule="auto"/>
        <w:ind w:left="385" w:right="1030"/>
        <w:jc w:val="both"/>
      </w:pPr>
      <w:r>
        <w:t>The satisfaction that accompanies the successful completion of any task would be incomplete without the mention of the people who made it possible and whose constant guidance and encouragement</w:t>
      </w:r>
      <w:r>
        <w:rPr>
          <w:spacing w:val="-2"/>
        </w:rPr>
        <w:t xml:space="preserve"> </w:t>
      </w:r>
      <w:r>
        <w:t>crown</w:t>
      </w:r>
      <w:r>
        <w:rPr>
          <w:spacing w:val="-3"/>
        </w:rPr>
        <w:t xml:space="preserve"> </w:t>
      </w:r>
      <w:r>
        <w:t>all</w:t>
      </w:r>
      <w:r>
        <w:rPr>
          <w:spacing w:val="-6"/>
        </w:rPr>
        <w:t xml:space="preserve"> </w:t>
      </w:r>
      <w:r>
        <w:t>the</w:t>
      </w:r>
      <w:r>
        <w:rPr>
          <w:spacing w:val="-3"/>
        </w:rPr>
        <w:t xml:space="preserve"> </w:t>
      </w:r>
      <w:r>
        <w:t>efforts</w:t>
      </w:r>
      <w:r>
        <w:rPr>
          <w:spacing w:val="-3"/>
        </w:rPr>
        <w:t xml:space="preserve"> </w:t>
      </w:r>
      <w:r>
        <w:t>with</w:t>
      </w:r>
      <w:r>
        <w:rPr>
          <w:spacing w:val="-6"/>
        </w:rPr>
        <w:t xml:space="preserve"> </w:t>
      </w:r>
      <w:r>
        <w:t>success. I</w:t>
      </w:r>
      <w:r>
        <w:rPr>
          <w:spacing w:val="-1"/>
        </w:rPr>
        <w:t xml:space="preserve"> </w:t>
      </w:r>
      <w:r>
        <w:t>think</w:t>
      </w:r>
      <w:r>
        <w:rPr>
          <w:spacing w:val="-6"/>
        </w:rPr>
        <w:t xml:space="preserve"> </w:t>
      </w:r>
      <w:r>
        <w:t>out</w:t>
      </w:r>
      <w:r>
        <w:rPr>
          <w:spacing w:val="-3"/>
        </w:rPr>
        <w:t xml:space="preserve"> </w:t>
      </w:r>
      <w:r>
        <w:t>college</w:t>
      </w:r>
      <w:r>
        <w:rPr>
          <w:spacing w:val="-7"/>
        </w:rPr>
        <w:t xml:space="preserve"> </w:t>
      </w:r>
      <w:r>
        <w:t>management</w:t>
      </w:r>
      <w:r>
        <w:rPr>
          <w:spacing w:val="-2"/>
        </w:rPr>
        <w:t xml:space="preserve"> </w:t>
      </w:r>
      <w:r>
        <w:t>and</w:t>
      </w:r>
      <w:r>
        <w:rPr>
          <w:spacing w:val="-3"/>
        </w:rPr>
        <w:t xml:space="preserve"> </w:t>
      </w:r>
      <w:r>
        <w:t xml:space="preserve">respected Sri M. </w:t>
      </w:r>
      <w:proofErr w:type="spellStart"/>
      <w:r>
        <w:t>Rajashekar</w:t>
      </w:r>
      <w:proofErr w:type="spellEnd"/>
      <w:r>
        <w:t xml:space="preserve"> Reddy, Chairman, IARE, </w:t>
      </w:r>
      <w:proofErr w:type="spellStart"/>
      <w:r>
        <w:t>Dundigal</w:t>
      </w:r>
      <w:proofErr w:type="spellEnd"/>
      <w:r>
        <w:t xml:space="preserve"> for providing me with the necessary infrastructure to conduct the project work.</w:t>
      </w:r>
    </w:p>
    <w:p w:rsidR="000478D0" w:rsidRDefault="00666966">
      <w:pPr>
        <w:pStyle w:val="BodyText"/>
        <w:spacing w:before="201" w:line="360" w:lineRule="auto"/>
        <w:ind w:left="385" w:right="972"/>
        <w:jc w:val="both"/>
      </w:pPr>
      <w:r>
        <w:t>I</w:t>
      </w:r>
      <w:r>
        <w:rPr>
          <w:spacing w:val="-4"/>
        </w:rPr>
        <w:t xml:space="preserve"> </w:t>
      </w:r>
      <w:r>
        <w:t>express</w:t>
      </w:r>
      <w:r>
        <w:rPr>
          <w:spacing w:val="-7"/>
        </w:rPr>
        <w:t xml:space="preserve"> </w:t>
      </w:r>
      <w:r>
        <w:t>my</w:t>
      </w:r>
      <w:r>
        <w:rPr>
          <w:spacing w:val="-6"/>
        </w:rPr>
        <w:t xml:space="preserve"> </w:t>
      </w:r>
      <w:r>
        <w:t>sincere</w:t>
      </w:r>
      <w:r>
        <w:rPr>
          <w:spacing w:val="-6"/>
        </w:rPr>
        <w:t xml:space="preserve"> </w:t>
      </w:r>
      <w:r>
        <w:t>thanks</w:t>
      </w:r>
      <w:r>
        <w:rPr>
          <w:spacing w:val="-8"/>
        </w:rPr>
        <w:t xml:space="preserve"> </w:t>
      </w:r>
      <w:r>
        <w:t>to</w:t>
      </w:r>
      <w:r>
        <w:rPr>
          <w:spacing w:val="-5"/>
        </w:rPr>
        <w:t xml:space="preserve"> </w:t>
      </w:r>
      <w:r>
        <w:t>Dr.</w:t>
      </w:r>
      <w:r>
        <w:rPr>
          <w:spacing w:val="-3"/>
        </w:rPr>
        <w:t xml:space="preserve"> </w:t>
      </w:r>
      <w:r>
        <w:t>L.</w:t>
      </w:r>
      <w:r>
        <w:rPr>
          <w:spacing w:val="-3"/>
        </w:rPr>
        <w:t xml:space="preserve"> </w:t>
      </w:r>
      <w:r>
        <w:t>V.</w:t>
      </w:r>
      <w:r>
        <w:rPr>
          <w:spacing w:val="-4"/>
        </w:rPr>
        <w:t xml:space="preserve"> </w:t>
      </w:r>
      <w:proofErr w:type="spellStart"/>
      <w:r>
        <w:t>Narasimha</w:t>
      </w:r>
      <w:proofErr w:type="spellEnd"/>
      <w:r>
        <w:rPr>
          <w:spacing w:val="-2"/>
        </w:rPr>
        <w:t xml:space="preserve"> </w:t>
      </w:r>
      <w:r>
        <w:t>Prasad,</w:t>
      </w:r>
      <w:r>
        <w:rPr>
          <w:spacing w:val="-3"/>
        </w:rPr>
        <w:t xml:space="preserve"> </w:t>
      </w:r>
      <w:r>
        <w:t>Professor</w:t>
      </w:r>
      <w:r>
        <w:rPr>
          <w:spacing w:val="-3"/>
        </w:rPr>
        <w:t xml:space="preserve"> </w:t>
      </w:r>
      <w:r>
        <w:t>and</w:t>
      </w:r>
      <w:r>
        <w:rPr>
          <w:spacing w:val="-6"/>
        </w:rPr>
        <w:t xml:space="preserve"> </w:t>
      </w:r>
      <w:r>
        <w:t>Principal</w:t>
      </w:r>
      <w:r>
        <w:rPr>
          <w:spacing w:val="-4"/>
        </w:rPr>
        <w:t xml:space="preserve"> </w:t>
      </w:r>
      <w:r>
        <w:t>who</w:t>
      </w:r>
      <w:r>
        <w:rPr>
          <w:spacing w:val="-6"/>
        </w:rPr>
        <w:t xml:space="preserve"> </w:t>
      </w:r>
      <w:r>
        <w:t>has</w:t>
      </w:r>
      <w:r>
        <w:rPr>
          <w:spacing w:val="-8"/>
        </w:rPr>
        <w:t xml:space="preserve"> </w:t>
      </w:r>
      <w:r>
        <w:t xml:space="preserve">been a great source of information for my work, and Dr. C. </w:t>
      </w:r>
      <w:proofErr w:type="spellStart"/>
      <w:r>
        <w:t>Madhusudhan</w:t>
      </w:r>
      <w:proofErr w:type="spellEnd"/>
      <w:r>
        <w:t xml:space="preserve"> Rao, Professor and Head, Department of CSE, for extending his support to carry on this project work.</w:t>
      </w:r>
    </w:p>
    <w:p w:rsidR="000478D0" w:rsidRDefault="00666966">
      <w:pPr>
        <w:pStyle w:val="BodyText"/>
        <w:spacing w:before="199" w:line="360" w:lineRule="auto"/>
        <w:ind w:left="385" w:right="930"/>
        <w:jc w:val="both"/>
      </w:pPr>
      <w:r>
        <w:t xml:space="preserve">I am especially thankful to our supervisor Ms. K. </w:t>
      </w:r>
      <w:proofErr w:type="spellStart"/>
      <w:r>
        <w:t>Sangeeta</w:t>
      </w:r>
      <w:proofErr w:type="spellEnd"/>
      <w:r>
        <w:t>, Assistant Professor, Department of CSE, for her internal support and professionalism who helped me in shaping the project into a successful</w:t>
      </w:r>
      <w:r>
        <w:rPr>
          <w:spacing w:val="-15"/>
        </w:rPr>
        <w:t xml:space="preserve"> </w:t>
      </w:r>
      <w:r>
        <w:t>one.</w:t>
      </w:r>
      <w:r>
        <w:rPr>
          <w:spacing w:val="-15"/>
        </w:rPr>
        <w:t xml:space="preserve"> </w:t>
      </w:r>
      <w:r>
        <w:t>I</w:t>
      </w:r>
      <w:r>
        <w:rPr>
          <w:spacing w:val="-15"/>
        </w:rPr>
        <w:t xml:space="preserve"> </w:t>
      </w:r>
      <w:r>
        <w:t>take</w:t>
      </w:r>
      <w:r>
        <w:rPr>
          <w:spacing w:val="-15"/>
        </w:rPr>
        <w:t xml:space="preserve"> </w:t>
      </w:r>
      <w:r>
        <w:t>this</w:t>
      </w:r>
      <w:r>
        <w:rPr>
          <w:spacing w:val="-15"/>
        </w:rPr>
        <w:t xml:space="preserve"> </w:t>
      </w:r>
      <w:r>
        <w:t>opportunity</w:t>
      </w:r>
      <w:r>
        <w:rPr>
          <w:spacing w:val="-15"/>
        </w:rPr>
        <w:t xml:space="preserve"> </w:t>
      </w:r>
      <w:r>
        <w:t>to</w:t>
      </w:r>
      <w:r>
        <w:rPr>
          <w:spacing w:val="-15"/>
        </w:rPr>
        <w:t xml:space="preserve"> </w:t>
      </w:r>
      <w:r>
        <w:t>express</w:t>
      </w:r>
      <w:r>
        <w:rPr>
          <w:spacing w:val="-15"/>
        </w:rPr>
        <w:t xml:space="preserve"> </w:t>
      </w:r>
      <w:r>
        <w:t>my</w:t>
      </w:r>
      <w:r>
        <w:rPr>
          <w:spacing w:val="-15"/>
        </w:rPr>
        <w:t xml:space="preserve"> </w:t>
      </w:r>
      <w:r>
        <w:t>thanks</w:t>
      </w:r>
      <w:r>
        <w:rPr>
          <w:spacing w:val="-15"/>
        </w:rPr>
        <w:t xml:space="preserve"> </w:t>
      </w:r>
      <w:r>
        <w:t>to</w:t>
      </w:r>
      <w:r>
        <w:rPr>
          <w:spacing w:val="-15"/>
        </w:rPr>
        <w:t xml:space="preserve"> </w:t>
      </w:r>
      <w:r>
        <w:t>one</w:t>
      </w:r>
      <w:r>
        <w:rPr>
          <w:spacing w:val="-15"/>
        </w:rPr>
        <w:t xml:space="preserve"> </w:t>
      </w:r>
      <w:r>
        <w:t>and</w:t>
      </w:r>
      <w:r>
        <w:rPr>
          <w:spacing w:val="-15"/>
        </w:rPr>
        <w:t xml:space="preserve"> </w:t>
      </w:r>
      <w:r>
        <w:t>all</w:t>
      </w:r>
      <w:r>
        <w:rPr>
          <w:spacing w:val="-15"/>
        </w:rPr>
        <w:t xml:space="preserve"> </w:t>
      </w:r>
      <w:r>
        <w:t>who</w:t>
      </w:r>
      <w:r>
        <w:rPr>
          <w:spacing w:val="-15"/>
        </w:rPr>
        <w:t xml:space="preserve"> </w:t>
      </w:r>
      <w:r>
        <w:t>directly</w:t>
      </w:r>
      <w:r>
        <w:rPr>
          <w:spacing w:val="-15"/>
        </w:rPr>
        <w:t xml:space="preserve"> </w:t>
      </w:r>
      <w:r>
        <w:t>or</w:t>
      </w:r>
      <w:r>
        <w:rPr>
          <w:spacing w:val="-15"/>
        </w:rPr>
        <w:t xml:space="preserve"> </w:t>
      </w:r>
      <w:r>
        <w:t>indirectly helped me in bringing the effort to present form.</w:t>
      </w:r>
    </w:p>
    <w:p w:rsidR="000478D0" w:rsidRDefault="000478D0">
      <w:pPr>
        <w:spacing w:line="360" w:lineRule="auto"/>
        <w:jc w:val="both"/>
        <w:sectPr w:rsidR="000478D0">
          <w:footerReference w:type="default" r:id="rId13"/>
          <w:pgSz w:w="12240" w:h="15840"/>
          <w:pgMar w:top="1500" w:right="500" w:bottom="1680" w:left="1060" w:header="0" w:footer="1482" w:gutter="0"/>
          <w:cols w:space="720"/>
        </w:sectPr>
      </w:pPr>
    </w:p>
    <w:p w:rsidR="000478D0" w:rsidRDefault="00666966">
      <w:pPr>
        <w:pStyle w:val="Heading2"/>
        <w:spacing w:before="67"/>
        <w:ind w:left="76" w:right="627"/>
        <w:jc w:val="center"/>
      </w:pPr>
      <w:r>
        <w:rPr>
          <w:spacing w:val="-2"/>
        </w:rPr>
        <w:lastRenderedPageBreak/>
        <w:t>ABSTRACT</w:t>
      </w:r>
    </w:p>
    <w:p w:rsidR="000478D0" w:rsidRDefault="00666966">
      <w:pPr>
        <w:pStyle w:val="BodyText"/>
        <w:spacing w:before="244" w:line="362" w:lineRule="auto"/>
        <w:ind w:left="385" w:right="939"/>
        <w:jc w:val="both"/>
        <w:rPr>
          <w:bCs/>
          <w:spacing w:val="-15"/>
        </w:rPr>
      </w:pPr>
      <w:r>
        <w:rPr>
          <w:b/>
        </w:rPr>
        <w:t>Keywords:</w:t>
      </w:r>
      <w:r>
        <w:rPr>
          <w:b/>
          <w:spacing w:val="-15"/>
        </w:rPr>
        <w:t xml:space="preserve"> </w:t>
      </w:r>
      <w:r>
        <w:rPr>
          <w:bCs/>
          <w:spacing w:val="-15"/>
        </w:rPr>
        <w:t xml:space="preserve">Customer churn, churn </w:t>
      </w:r>
      <w:proofErr w:type="gramStart"/>
      <w:r>
        <w:rPr>
          <w:bCs/>
          <w:spacing w:val="-15"/>
        </w:rPr>
        <w:t>prediction,  telecom</w:t>
      </w:r>
      <w:proofErr w:type="gramEnd"/>
      <w:r>
        <w:rPr>
          <w:bCs/>
          <w:spacing w:val="-15"/>
        </w:rPr>
        <w:t xml:space="preserve"> operations, machine learning, feature selection, customer segmentation, operational efficiency.</w:t>
      </w:r>
    </w:p>
    <w:p w:rsidR="000478D0" w:rsidRDefault="00666966">
      <w:pPr>
        <w:pStyle w:val="BodyText"/>
        <w:spacing w:line="360" w:lineRule="auto"/>
        <w:ind w:left="385" w:right="923"/>
        <w:jc w:val="both"/>
      </w:pPr>
      <w:r>
        <w:rPr>
          <w:color w:val="000000" w:themeColor="text1"/>
        </w:rPr>
        <w:t>Client turnover is a significant issue and one of the top concerns for large businesses, particularly in the telecom sector, due to its direct impact on company profits. Companies are striving to develop methods to forecast probable outcomes to mitigate this impact. Identifying the factors contributing to customer churn is crucial for preventing it. Our work's key contribution is the creation of a churn prediction model that aids telecom providers in identifying customers who are most likely to churn. We analyze various scenarios of data analysis and present the results in graphical format. The model developed employs machine learning methods in a large data environment and introduces a novel approach for designing and selecting features. The datasets used to train, evaluate, and assess the algorithm include all customer data from previous months. We tested four different algorithms: Logistic Regression, Extreme Gradient Boosting (</w:t>
      </w:r>
      <w:proofErr w:type="spellStart"/>
      <w:r>
        <w:rPr>
          <w:color w:val="000000" w:themeColor="text1"/>
        </w:rPr>
        <w:t>XGBoost</w:t>
      </w:r>
      <w:proofErr w:type="spellEnd"/>
      <w:r>
        <w:rPr>
          <w:color w:val="000000" w:themeColor="text1"/>
        </w:rPr>
        <w:t>), Gradient Boosted Machine (GBM) Trees, Random Forests, and Decision Trees. To increase the model's accuracy, the algorithms are trained with parameter tuning. This work focuses on optimizing telecom operations with segmentation and churn prediction, ultimately enhancing operational efficiency and customer retention.</w:t>
      </w:r>
    </w:p>
    <w:p w:rsidR="000478D0" w:rsidRDefault="000478D0">
      <w:pPr>
        <w:spacing w:line="360" w:lineRule="auto"/>
        <w:jc w:val="both"/>
        <w:sectPr w:rsidR="000478D0">
          <w:footerReference w:type="default" r:id="rId14"/>
          <w:pgSz w:w="12240" w:h="15840"/>
          <w:pgMar w:top="1500" w:right="500" w:bottom="1520" w:left="1060" w:header="0" w:footer="1329" w:gutter="0"/>
          <w:cols w:space="720"/>
        </w:sectPr>
      </w:pPr>
    </w:p>
    <w:p w:rsidR="000478D0" w:rsidRDefault="00666966">
      <w:pPr>
        <w:spacing w:before="76" w:after="14"/>
        <w:ind w:left="74" w:right="627"/>
        <w:jc w:val="center"/>
        <w:rPr>
          <w:b/>
          <w:sz w:val="28"/>
        </w:rPr>
      </w:pPr>
      <w:r>
        <w:rPr>
          <w:b/>
          <w:spacing w:val="-2"/>
          <w:sz w:val="28"/>
        </w:rPr>
        <w:lastRenderedPageBreak/>
        <w:t>CONTENTS</w:t>
      </w:r>
    </w:p>
    <w:tbl>
      <w:tblPr>
        <w:tblW w:w="0" w:type="auto"/>
        <w:tblInd w:w="117" w:type="dxa"/>
        <w:tblLayout w:type="fixed"/>
        <w:tblCellMar>
          <w:left w:w="0" w:type="dxa"/>
          <w:right w:w="0" w:type="dxa"/>
        </w:tblCellMar>
        <w:tblLook w:val="04A0" w:firstRow="1" w:lastRow="0" w:firstColumn="1" w:lastColumn="0" w:noHBand="0" w:noVBand="1"/>
      </w:tblPr>
      <w:tblGrid>
        <w:gridCol w:w="2732"/>
        <w:gridCol w:w="6105"/>
        <w:gridCol w:w="1227"/>
      </w:tblGrid>
      <w:tr w:rsidR="000478D0">
        <w:trPr>
          <w:trHeight w:val="332"/>
        </w:trPr>
        <w:tc>
          <w:tcPr>
            <w:tcW w:w="2732" w:type="dxa"/>
          </w:tcPr>
          <w:p w:rsidR="000478D0" w:rsidRDefault="00666966">
            <w:pPr>
              <w:pStyle w:val="TableParagraph"/>
              <w:spacing w:line="266" w:lineRule="exact"/>
              <w:ind w:left="50"/>
              <w:rPr>
                <w:sz w:val="24"/>
              </w:rPr>
            </w:pPr>
            <w:r>
              <w:rPr>
                <w:sz w:val="24"/>
              </w:rPr>
              <w:t>Title</w:t>
            </w:r>
            <w:r>
              <w:rPr>
                <w:spacing w:val="2"/>
                <w:sz w:val="24"/>
              </w:rPr>
              <w:t xml:space="preserve"> </w:t>
            </w:r>
            <w:r>
              <w:rPr>
                <w:spacing w:val="-4"/>
                <w:sz w:val="24"/>
              </w:rPr>
              <w:t>Page</w:t>
            </w:r>
          </w:p>
        </w:tc>
        <w:tc>
          <w:tcPr>
            <w:tcW w:w="6105" w:type="dxa"/>
          </w:tcPr>
          <w:p w:rsidR="000478D0" w:rsidRDefault="000478D0">
            <w:pPr>
              <w:pStyle w:val="TableParagraph"/>
              <w:rPr>
                <w:sz w:val="24"/>
              </w:rPr>
            </w:pPr>
          </w:p>
        </w:tc>
        <w:tc>
          <w:tcPr>
            <w:tcW w:w="1227" w:type="dxa"/>
          </w:tcPr>
          <w:p w:rsidR="000478D0" w:rsidRDefault="00666966">
            <w:pPr>
              <w:pStyle w:val="TableParagraph"/>
              <w:spacing w:line="266" w:lineRule="exact"/>
              <w:ind w:right="54"/>
              <w:jc w:val="right"/>
              <w:rPr>
                <w:sz w:val="24"/>
              </w:rPr>
            </w:pPr>
            <w:r>
              <w:rPr>
                <w:spacing w:val="-10"/>
                <w:sz w:val="24"/>
              </w:rPr>
              <w:t>I</w:t>
            </w:r>
          </w:p>
        </w:tc>
      </w:tr>
      <w:tr w:rsidR="000478D0">
        <w:trPr>
          <w:trHeight w:val="398"/>
        </w:trPr>
        <w:tc>
          <w:tcPr>
            <w:tcW w:w="2732" w:type="dxa"/>
          </w:tcPr>
          <w:p w:rsidR="000478D0" w:rsidRDefault="00666966">
            <w:pPr>
              <w:pStyle w:val="TableParagraph"/>
              <w:spacing w:before="56"/>
              <w:ind w:left="50"/>
              <w:rPr>
                <w:sz w:val="24"/>
              </w:rPr>
            </w:pPr>
            <w:r>
              <w:rPr>
                <w:sz w:val="24"/>
              </w:rPr>
              <w:t>Cover</w:t>
            </w:r>
            <w:r>
              <w:rPr>
                <w:spacing w:val="-2"/>
                <w:sz w:val="24"/>
              </w:rPr>
              <w:t xml:space="preserve"> </w:t>
            </w:r>
            <w:r>
              <w:rPr>
                <w:spacing w:val="-4"/>
                <w:sz w:val="24"/>
              </w:rPr>
              <w:t>Page</w:t>
            </w:r>
          </w:p>
        </w:tc>
        <w:tc>
          <w:tcPr>
            <w:tcW w:w="6105" w:type="dxa"/>
          </w:tcPr>
          <w:p w:rsidR="000478D0" w:rsidRDefault="000478D0">
            <w:pPr>
              <w:pStyle w:val="TableParagraph"/>
              <w:rPr>
                <w:sz w:val="24"/>
              </w:rPr>
            </w:pPr>
          </w:p>
        </w:tc>
        <w:tc>
          <w:tcPr>
            <w:tcW w:w="1227" w:type="dxa"/>
          </w:tcPr>
          <w:p w:rsidR="000478D0" w:rsidRDefault="00666966">
            <w:pPr>
              <w:pStyle w:val="TableParagraph"/>
              <w:spacing w:before="56"/>
              <w:ind w:right="48"/>
              <w:jc w:val="right"/>
              <w:rPr>
                <w:sz w:val="24"/>
              </w:rPr>
            </w:pPr>
            <w:r>
              <w:rPr>
                <w:spacing w:val="-5"/>
                <w:sz w:val="24"/>
              </w:rPr>
              <w:t>II</w:t>
            </w:r>
          </w:p>
        </w:tc>
      </w:tr>
      <w:tr w:rsidR="000478D0">
        <w:trPr>
          <w:trHeight w:val="398"/>
        </w:trPr>
        <w:tc>
          <w:tcPr>
            <w:tcW w:w="2732" w:type="dxa"/>
          </w:tcPr>
          <w:p w:rsidR="000478D0" w:rsidRDefault="00666966">
            <w:pPr>
              <w:pStyle w:val="TableParagraph"/>
              <w:spacing w:before="56"/>
              <w:ind w:left="50"/>
              <w:rPr>
                <w:sz w:val="24"/>
              </w:rPr>
            </w:pPr>
            <w:r>
              <w:rPr>
                <w:spacing w:val="-2"/>
                <w:sz w:val="24"/>
              </w:rPr>
              <w:t>Declaration</w:t>
            </w:r>
          </w:p>
        </w:tc>
        <w:tc>
          <w:tcPr>
            <w:tcW w:w="6105" w:type="dxa"/>
          </w:tcPr>
          <w:p w:rsidR="000478D0" w:rsidRDefault="000478D0">
            <w:pPr>
              <w:pStyle w:val="TableParagraph"/>
              <w:rPr>
                <w:sz w:val="24"/>
              </w:rPr>
            </w:pPr>
          </w:p>
        </w:tc>
        <w:tc>
          <w:tcPr>
            <w:tcW w:w="1227" w:type="dxa"/>
          </w:tcPr>
          <w:p w:rsidR="000478D0" w:rsidRDefault="00666966">
            <w:pPr>
              <w:pStyle w:val="TableParagraph"/>
              <w:spacing w:before="56"/>
              <w:ind w:right="48"/>
              <w:jc w:val="right"/>
              <w:rPr>
                <w:sz w:val="24"/>
              </w:rPr>
            </w:pPr>
            <w:r>
              <w:rPr>
                <w:spacing w:val="-5"/>
                <w:sz w:val="24"/>
              </w:rPr>
              <w:t>III</w:t>
            </w:r>
          </w:p>
        </w:tc>
      </w:tr>
      <w:tr w:rsidR="000478D0">
        <w:trPr>
          <w:trHeight w:val="396"/>
        </w:trPr>
        <w:tc>
          <w:tcPr>
            <w:tcW w:w="2732" w:type="dxa"/>
          </w:tcPr>
          <w:p w:rsidR="000478D0" w:rsidRDefault="00666966">
            <w:pPr>
              <w:pStyle w:val="TableParagraph"/>
              <w:spacing w:before="56"/>
              <w:ind w:left="50"/>
              <w:rPr>
                <w:sz w:val="24"/>
              </w:rPr>
            </w:pPr>
            <w:r>
              <w:rPr>
                <w:sz w:val="24"/>
              </w:rPr>
              <w:t>Certificate</w:t>
            </w:r>
            <w:r>
              <w:rPr>
                <w:spacing w:val="-1"/>
                <w:sz w:val="24"/>
              </w:rPr>
              <w:t xml:space="preserve"> </w:t>
            </w:r>
            <w:r>
              <w:rPr>
                <w:sz w:val="24"/>
              </w:rPr>
              <w:t>by</w:t>
            </w:r>
            <w:r>
              <w:rPr>
                <w:spacing w:val="1"/>
                <w:sz w:val="24"/>
              </w:rPr>
              <w:t xml:space="preserve"> </w:t>
            </w:r>
            <w:r>
              <w:rPr>
                <w:spacing w:val="-2"/>
                <w:sz w:val="24"/>
              </w:rPr>
              <w:t>Supervisor</w:t>
            </w:r>
          </w:p>
        </w:tc>
        <w:tc>
          <w:tcPr>
            <w:tcW w:w="6105" w:type="dxa"/>
          </w:tcPr>
          <w:p w:rsidR="000478D0" w:rsidRDefault="000478D0">
            <w:pPr>
              <w:pStyle w:val="TableParagraph"/>
              <w:rPr>
                <w:sz w:val="24"/>
              </w:rPr>
            </w:pPr>
          </w:p>
        </w:tc>
        <w:tc>
          <w:tcPr>
            <w:tcW w:w="1227" w:type="dxa"/>
          </w:tcPr>
          <w:p w:rsidR="000478D0" w:rsidRDefault="00666966">
            <w:pPr>
              <w:pStyle w:val="TableParagraph"/>
              <w:spacing w:before="56"/>
              <w:ind w:right="50"/>
              <w:jc w:val="right"/>
              <w:rPr>
                <w:sz w:val="24"/>
              </w:rPr>
            </w:pPr>
            <w:r>
              <w:rPr>
                <w:spacing w:val="-5"/>
                <w:sz w:val="24"/>
              </w:rPr>
              <w:t>IV</w:t>
            </w:r>
          </w:p>
        </w:tc>
      </w:tr>
      <w:tr w:rsidR="000478D0">
        <w:trPr>
          <w:trHeight w:val="395"/>
        </w:trPr>
        <w:tc>
          <w:tcPr>
            <w:tcW w:w="2732" w:type="dxa"/>
          </w:tcPr>
          <w:p w:rsidR="000478D0" w:rsidRDefault="00666966">
            <w:pPr>
              <w:pStyle w:val="TableParagraph"/>
              <w:spacing w:before="53"/>
              <w:ind w:left="50"/>
              <w:rPr>
                <w:sz w:val="24"/>
              </w:rPr>
            </w:pPr>
            <w:r>
              <w:rPr>
                <w:sz w:val="24"/>
              </w:rPr>
              <w:t>Approval</w:t>
            </w:r>
            <w:r>
              <w:rPr>
                <w:spacing w:val="1"/>
                <w:sz w:val="24"/>
              </w:rPr>
              <w:t xml:space="preserve"> </w:t>
            </w:r>
            <w:r>
              <w:rPr>
                <w:spacing w:val="-2"/>
                <w:sz w:val="24"/>
              </w:rPr>
              <w:t>Sheet</w:t>
            </w:r>
          </w:p>
        </w:tc>
        <w:tc>
          <w:tcPr>
            <w:tcW w:w="6105" w:type="dxa"/>
          </w:tcPr>
          <w:p w:rsidR="000478D0" w:rsidRDefault="000478D0">
            <w:pPr>
              <w:pStyle w:val="TableParagraph"/>
              <w:rPr>
                <w:sz w:val="24"/>
              </w:rPr>
            </w:pPr>
          </w:p>
        </w:tc>
        <w:tc>
          <w:tcPr>
            <w:tcW w:w="1227" w:type="dxa"/>
          </w:tcPr>
          <w:p w:rsidR="000478D0" w:rsidRDefault="00666966">
            <w:pPr>
              <w:pStyle w:val="TableParagraph"/>
              <w:spacing w:before="53"/>
              <w:ind w:right="52"/>
              <w:jc w:val="right"/>
              <w:rPr>
                <w:sz w:val="24"/>
              </w:rPr>
            </w:pPr>
            <w:r>
              <w:rPr>
                <w:spacing w:val="-10"/>
                <w:sz w:val="24"/>
              </w:rPr>
              <w:t>V</w:t>
            </w:r>
          </w:p>
        </w:tc>
      </w:tr>
      <w:tr w:rsidR="000478D0">
        <w:trPr>
          <w:trHeight w:val="398"/>
        </w:trPr>
        <w:tc>
          <w:tcPr>
            <w:tcW w:w="2732" w:type="dxa"/>
          </w:tcPr>
          <w:p w:rsidR="000478D0" w:rsidRDefault="00666966">
            <w:pPr>
              <w:pStyle w:val="TableParagraph"/>
              <w:spacing w:before="56"/>
              <w:ind w:left="50"/>
              <w:rPr>
                <w:sz w:val="24"/>
              </w:rPr>
            </w:pPr>
            <w:r>
              <w:rPr>
                <w:spacing w:val="-2"/>
                <w:sz w:val="24"/>
              </w:rPr>
              <w:t>Acknowledgement</w:t>
            </w:r>
          </w:p>
        </w:tc>
        <w:tc>
          <w:tcPr>
            <w:tcW w:w="6105" w:type="dxa"/>
          </w:tcPr>
          <w:p w:rsidR="000478D0" w:rsidRDefault="000478D0">
            <w:pPr>
              <w:pStyle w:val="TableParagraph"/>
              <w:rPr>
                <w:sz w:val="24"/>
              </w:rPr>
            </w:pPr>
          </w:p>
        </w:tc>
        <w:tc>
          <w:tcPr>
            <w:tcW w:w="1227" w:type="dxa"/>
          </w:tcPr>
          <w:p w:rsidR="000478D0" w:rsidRDefault="00666966">
            <w:pPr>
              <w:pStyle w:val="TableParagraph"/>
              <w:spacing w:before="56"/>
              <w:ind w:right="56"/>
              <w:jc w:val="right"/>
              <w:rPr>
                <w:sz w:val="24"/>
              </w:rPr>
            </w:pPr>
            <w:r>
              <w:rPr>
                <w:spacing w:val="-5"/>
                <w:sz w:val="24"/>
              </w:rPr>
              <w:t>VI</w:t>
            </w:r>
          </w:p>
        </w:tc>
      </w:tr>
      <w:tr w:rsidR="000478D0">
        <w:trPr>
          <w:trHeight w:val="396"/>
        </w:trPr>
        <w:tc>
          <w:tcPr>
            <w:tcW w:w="2732" w:type="dxa"/>
          </w:tcPr>
          <w:p w:rsidR="000478D0" w:rsidRDefault="00666966">
            <w:pPr>
              <w:pStyle w:val="TableParagraph"/>
              <w:spacing w:before="56"/>
              <w:ind w:left="50"/>
              <w:rPr>
                <w:sz w:val="24"/>
              </w:rPr>
            </w:pPr>
            <w:r>
              <w:rPr>
                <w:spacing w:val="-2"/>
                <w:sz w:val="24"/>
              </w:rPr>
              <w:t>Abstract</w:t>
            </w:r>
          </w:p>
        </w:tc>
        <w:tc>
          <w:tcPr>
            <w:tcW w:w="6105" w:type="dxa"/>
          </w:tcPr>
          <w:p w:rsidR="000478D0" w:rsidRDefault="000478D0">
            <w:pPr>
              <w:pStyle w:val="TableParagraph"/>
              <w:rPr>
                <w:sz w:val="24"/>
              </w:rPr>
            </w:pPr>
          </w:p>
        </w:tc>
        <w:tc>
          <w:tcPr>
            <w:tcW w:w="1227" w:type="dxa"/>
          </w:tcPr>
          <w:p w:rsidR="000478D0" w:rsidRDefault="00666966">
            <w:pPr>
              <w:pStyle w:val="TableParagraph"/>
              <w:spacing w:before="56"/>
              <w:ind w:right="49"/>
              <w:jc w:val="right"/>
              <w:rPr>
                <w:sz w:val="24"/>
              </w:rPr>
            </w:pPr>
            <w:r>
              <w:rPr>
                <w:spacing w:val="-5"/>
                <w:sz w:val="24"/>
              </w:rPr>
              <w:t>VII</w:t>
            </w:r>
          </w:p>
        </w:tc>
      </w:tr>
      <w:tr w:rsidR="000478D0">
        <w:trPr>
          <w:trHeight w:val="395"/>
        </w:trPr>
        <w:tc>
          <w:tcPr>
            <w:tcW w:w="2732" w:type="dxa"/>
          </w:tcPr>
          <w:p w:rsidR="000478D0" w:rsidRDefault="00666966">
            <w:pPr>
              <w:pStyle w:val="TableParagraph"/>
              <w:spacing w:before="53"/>
              <w:ind w:left="50"/>
              <w:rPr>
                <w:sz w:val="24"/>
              </w:rPr>
            </w:pPr>
            <w:r>
              <w:rPr>
                <w:spacing w:val="-2"/>
                <w:sz w:val="24"/>
              </w:rPr>
              <w:t>Contents</w:t>
            </w:r>
          </w:p>
        </w:tc>
        <w:tc>
          <w:tcPr>
            <w:tcW w:w="6105" w:type="dxa"/>
          </w:tcPr>
          <w:p w:rsidR="000478D0" w:rsidRDefault="000478D0">
            <w:pPr>
              <w:pStyle w:val="TableParagraph"/>
              <w:rPr>
                <w:sz w:val="24"/>
              </w:rPr>
            </w:pPr>
          </w:p>
        </w:tc>
        <w:tc>
          <w:tcPr>
            <w:tcW w:w="1227" w:type="dxa"/>
          </w:tcPr>
          <w:p w:rsidR="000478D0" w:rsidRDefault="00666966">
            <w:pPr>
              <w:pStyle w:val="TableParagraph"/>
              <w:spacing w:before="53"/>
              <w:ind w:right="50"/>
              <w:jc w:val="right"/>
              <w:rPr>
                <w:sz w:val="24"/>
              </w:rPr>
            </w:pPr>
            <w:r>
              <w:rPr>
                <w:spacing w:val="-4"/>
                <w:sz w:val="24"/>
              </w:rPr>
              <w:t>VIII</w:t>
            </w:r>
          </w:p>
        </w:tc>
      </w:tr>
      <w:tr w:rsidR="000478D0">
        <w:trPr>
          <w:trHeight w:val="398"/>
        </w:trPr>
        <w:tc>
          <w:tcPr>
            <w:tcW w:w="2732" w:type="dxa"/>
          </w:tcPr>
          <w:p w:rsidR="000478D0" w:rsidRDefault="00666966">
            <w:pPr>
              <w:pStyle w:val="TableParagraph"/>
              <w:spacing w:before="56"/>
              <w:ind w:left="50"/>
              <w:rPr>
                <w:sz w:val="24"/>
              </w:rPr>
            </w:pPr>
            <w:r>
              <w:rPr>
                <w:sz w:val="24"/>
              </w:rPr>
              <w:t>List</w:t>
            </w:r>
            <w:r>
              <w:rPr>
                <w:spacing w:val="-1"/>
                <w:sz w:val="24"/>
              </w:rPr>
              <w:t xml:space="preserve"> </w:t>
            </w:r>
            <w:r>
              <w:rPr>
                <w:sz w:val="24"/>
              </w:rPr>
              <w:t>of</w:t>
            </w:r>
            <w:r>
              <w:rPr>
                <w:spacing w:val="1"/>
                <w:sz w:val="24"/>
              </w:rPr>
              <w:t xml:space="preserve"> </w:t>
            </w:r>
            <w:r>
              <w:rPr>
                <w:spacing w:val="-2"/>
                <w:sz w:val="24"/>
              </w:rPr>
              <w:t>Figures</w:t>
            </w:r>
          </w:p>
        </w:tc>
        <w:tc>
          <w:tcPr>
            <w:tcW w:w="6105" w:type="dxa"/>
          </w:tcPr>
          <w:p w:rsidR="000478D0" w:rsidRDefault="000478D0">
            <w:pPr>
              <w:pStyle w:val="TableParagraph"/>
              <w:rPr>
                <w:sz w:val="24"/>
              </w:rPr>
            </w:pPr>
          </w:p>
        </w:tc>
        <w:tc>
          <w:tcPr>
            <w:tcW w:w="1227" w:type="dxa"/>
          </w:tcPr>
          <w:p w:rsidR="000478D0" w:rsidRDefault="00666966">
            <w:pPr>
              <w:pStyle w:val="TableParagraph"/>
              <w:spacing w:before="56"/>
              <w:ind w:right="50"/>
              <w:jc w:val="right"/>
              <w:rPr>
                <w:sz w:val="24"/>
              </w:rPr>
            </w:pPr>
            <w:r>
              <w:rPr>
                <w:spacing w:val="-5"/>
                <w:sz w:val="24"/>
              </w:rPr>
              <w:t>IX</w:t>
            </w:r>
          </w:p>
        </w:tc>
      </w:tr>
      <w:tr w:rsidR="000478D0">
        <w:trPr>
          <w:trHeight w:val="396"/>
        </w:trPr>
        <w:tc>
          <w:tcPr>
            <w:tcW w:w="2732" w:type="dxa"/>
          </w:tcPr>
          <w:p w:rsidR="000478D0" w:rsidRDefault="00666966">
            <w:pPr>
              <w:pStyle w:val="TableParagraph"/>
              <w:spacing w:before="54"/>
              <w:ind w:left="50"/>
              <w:rPr>
                <w:sz w:val="24"/>
              </w:rPr>
            </w:pPr>
            <w:r>
              <w:rPr>
                <w:sz w:val="24"/>
              </w:rPr>
              <w:t>List</w:t>
            </w:r>
            <w:r>
              <w:rPr>
                <w:spacing w:val="-1"/>
                <w:sz w:val="24"/>
              </w:rPr>
              <w:t xml:space="preserve"> </w:t>
            </w:r>
            <w:r>
              <w:rPr>
                <w:sz w:val="24"/>
              </w:rPr>
              <w:t>of</w:t>
            </w:r>
            <w:r>
              <w:rPr>
                <w:spacing w:val="1"/>
                <w:sz w:val="24"/>
              </w:rPr>
              <w:t xml:space="preserve"> </w:t>
            </w:r>
            <w:r>
              <w:rPr>
                <w:spacing w:val="-2"/>
                <w:sz w:val="24"/>
              </w:rPr>
              <w:t>Abbreviations</w:t>
            </w:r>
          </w:p>
        </w:tc>
        <w:tc>
          <w:tcPr>
            <w:tcW w:w="6105" w:type="dxa"/>
          </w:tcPr>
          <w:p w:rsidR="000478D0" w:rsidRDefault="000478D0">
            <w:pPr>
              <w:pStyle w:val="TableParagraph"/>
              <w:rPr>
                <w:sz w:val="24"/>
              </w:rPr>
            </w:pPr>
          </w:p>
        </w:tc>
        <w:tc>
          <w:tcPr>
            <w:tcW w:w="1227" w:type="dxa"/>
          </w:tcPr>
          <w:p w:rsidR="000478D0" w:rsidRDefault="00666966">
            <w:pPr>
              <w:pStyle w:val="TableParagraph"/>
              <w:spacing w:before="54"/>
              <w:ind w:right="56"/>
              <w:jc w:val="right"/>
              <w:rPr>
                <w:sz w:val="24"/>
              </w:rPr>
            </w:pPr>
            <w:r>
              <w:rPr>
                <w:spacing w:val="-5"/>
                <w:sz w:val="24"/>
              </w:rPr>
              <w:t>X</w:t>
            </w:r>
          </w:p>
        </w:tc>
      </w:tr>
      <w:tr w:rsidR="000478D0">
        <w:trPr>
          <w:trHeight w:val="398"/>
        </w:trPr>
        <w:tc>
          <w:tcPr>
            <w:tcW w:w="2732" w:type="dxa"/>
          </w:tcPr>
          <w:p w:rsidR="000478D0" w:rsidRDefault="00FF370A">
            <w:pPr>
              <w:pStyle w:val="TableParagraph"/>
              <w:spacing w:before="56"/>
              <w:ind w:left="50"/>
              <w:rPr>
                <w:sz w:val="24"/>
              </w:rPr>
            </w:pPr>
            <w:hyperlink w:anchor="_bookmark0" w:history="1">
              <w:r w:rsidR="00666966">
                <w:rPr>
                  <w:sz w:val="24"/>
                </w:rPr>
                <w:t xml:space="preserve">Chapter </w:t>
              </w:r>
              <w:r w:rsidR="00666966">
                <w:rPr>
                  <w:spacing w:val="-10"/>
                  <w:sz w:val="24"/>
                </w:rPr>
                <w:t>1</w:t>
              </w:r>
            </w:hyperlink>
          </w:p>
        </w:tc>
        <w:tc>
          <w:tcPr>
            <w:tcW w:w="6105" w:type="dxa"/>
          </w:tcPr>
          <w:p w:rsidR="000478D0" w:rsidRDefault="00666966">
            <w:pPr>
              <w:pStyle w:val="TableParagraph"/>
              <w:spacing w:before="56"/>
              <w:ind w:left="270"/>
              <w:rPr>
                <w:sz w:val="24"/>
              </w:rPr>
            </w:pPr>
            <w:r>
              <w:rPr>
                <w:spacing w:val="-2"/>
                <w:sz w:val="24"/>
              </w:rPr>
              <w:t>Introduction</w:t>
            </w:r>
          </w:p>
        </w:tc>
        <w:tc>
          <w:tcPr>
            <w:tcW w:w="1227" w:type="dxa"/>
          </w:tcPr>
          <w:p w:rsidR="000478D0" w:rsidRDefault="00666966">
            <w:pPr>
              <w:pStyle w:val="TableParagraph"/>
              <w:spacing w:before="56"/>
              <w:ind w:right="57"/>
              <w:jc w:val="right"/>
              <w:rPr>
                <w:sz w:val="24"/>
              </w:rPr>
            </w:pPr>
            <w:r>
              <w:rPr>
                <w:spacing w:val="-2"/>
                <w:sz w:val="24"/>
              </w:rPr>
              <w:t>1-7</w:t>
            </w:r>
          </w:p>
        </w:tc>
      </w:tr>
      <w:tr w:rsidR="000478D0">
        <w:trPr>
          <w:trHeight w:val="398"/>
        </w:trPr>
        <w:tc>
          <w:tcPr>
            <w:tcW w:w="2732" w:type="dxa"/>
          </w:tcPr>
          <w:p w:rsidR="000478D0" w:rsidRDefault="000478D0">
            <w:pPr>
              <w:pStyle w:val="TableParagraph"/>
              <w:rPr>
                <w:sz w:val="24"/>
              </w:rPr>
            </w:pPr>
          </w:p>
        </w:tc>
        <w:tc>
          <w:tcPr>
            <w:tcW w:w="6105" w:type="dxa"/>
          </w:tcPr>
          <w:p w:rsidR="000478D0" w:rsidRDefault="00666966">
            <w:pPr>
              <w:pStyle w:val="TableParagraph"/>
              <w:spacing w:before="56"/>
              <w:ind w:left="511"/>
              <w:rPr>
                <w:sz w:val="24"/>
              </w:rPr>
            </w:pPr>
            <w:r>
              <w:rPr>
                <w:sz w:val="24"/>
              </w:rPr>
              <w:t>1.1</w:t>
            </w:r>
            <w:r>
              <w:rPr>
                <w:spacing w:val="-4"/>
                <w:sz w:val="24"/>
              </w:rPr>
              <w:t xml:space="preserve"> </w:t>
            </w:r>
            <w:r>
              <w:rPr>
                <w:sz w:val="24"/>
              </w:rPr>
              <w:t>Problem</w:t>
            </w:r>
            <w:r>
              <w:rPr>
                <w:spacing w:val="4"/>
                <w:sz w:val="24"/>
              </w:rPr>
              <w:t xml:space="preserve"> </w:t>
            </w:r>
            <w:r>
              <w:rPr>
                <w:spacing w:val="-2"/>
                <w:sz w:val="24"/>
              </w:rPr>
              <w:t>Statement</w:t>
            </w:r>
          </w:p>
        </w:tc>
        <w:tc>
          <w:tcPr>
            <w:tcW w:w="1227" w:type="dxa"/>
          </w:tcPr>
          <w:p w:rsidR="000478D0" w:rsidRDefault="00666966">
            <w:pPr>
              <w:pStyle w:val="TableParagraph"/>
              <w:spacing w:before="56"/>
              <w:ind w:right="57"/>
              <w:jc w:val="right"/>
              <w:rPr>
                <w:sz w:val="24"/>
              </w:rPr>
            </w:pPr>
            <w:r>
              <w:rPr>
                <w:spacing w:val="-2"/>
                <w:sz w:val="24"/>
              </w:rPr>
              <w:t>1-</w:t>
            </w:r>
            <w:r>
              <w:rPr>
                <w:spacing w:val="-10"/>
                <w:sz w:val="24"/>
              </w:rPr>
              <w:t>2</w:t>
            </w:r>
          </w:p>
        </w:tc>
      </w:tr>
      <w:tr w:rsidR="000478D0">
        <w:trPr>
          <w:trHeight w:val="396"/>
        </w:trPr>
        <w:tc>
          <w:tcPr>
            <w:tcW w:w="2732" w:type="dxa"/>
          </w:tcPr>
          <w:p w:rsidR="000478D0" w:rsidRDefault="000478D0">
            <w:pPr>
              <w:pStyle w:val="TableParagraph"/>
              <w:rPr>
                <w:sz w:val="24"/>
              </w:rPr>
            </w:pPr>
          </w:p>
        </w:tc>
        <w:tc>
          <w:tcPr>
            <w:tcW w:w="6105" w:type="dxa"/>
          </w:tcPr>
          <w:p w:rsidR="000478D0" w:rsidRDefault="00666966">
            <w:pPr>
              <w:pStyle w:val="TableParagraph"/>
              <w:spacing w:before="56"/>
              <w:ind w:left="511"/>
              <w:rPr>
                <w:sz w:val="24"/>
              </w:rPr>
            </w:pPr>
            <w:r>
              <w:rPr>
                <w:sz w:val="24"/>
              </w:rPr>
              <w:t>1.2</w:t>
            </w:r>
            <w:r>
              <w:rPr>
                <w:spacing w:val="-1"/>
                <w:sz w:val="24"/>
              </w:rPr>
              <w:t xml:space="preserve"> </w:t>
            </w:r>
            <w:r>
              <w:rPr>
                <w:spacing w:val="-2"/>
                <w:sz w:val="24"/>
              </w:rPr>
              <w:t>Motivation</w:t>
            </w:r>
          </w:p>
        </w:tc>
        <w:tc>
          <w:tcPr>
            <w:tcW w:w="1227" w:type="dxa"/>
          </w:tcPr>
          <w:p w:rsidR="000478D0" w:rsidRDefault="00666966">
            <w:pPr>
              <w:pStyle w:val="TableParagraph"/>
              <w:spacing w:before="56"/>
              <w:ind w:right="57"/>
              <w:jc w:val="right"/>
              <w:rPr>
                <w:sz w:val="24"/>
              </w:rPr>
            </w:pPr>
            <w:r>
              <w:rPr>
                <w:spacing w:val="-2"/>
                <w:sz w:val="24"/>
              </w:rPr>
              <w:t>2-</w:t>
            </w:r>
            <w:r>
              <w:rPr>
                <w:spacing w:val="-10"/>
                <w:sz w:val="24"/>
              </w:rPr>
              <w:t>3</w:t>
            </w:r>
          </w:p>
        </w:tc>
      </w:tr>
      <w:tr w:rsidR="000478D0">
        <w:trPr>
          <w:trHeight w:val="396"/>
        </w:trPr>
        <w:tc>
          <w:tcPr>
            <w:tcW w:w="2732" w:type="dxa"/>
          </w:tcPr>
          <w:p w:rsidR="000478D0" w:rsidRDefault="000478D0">
            <w:pPr>
              <w:pStyle w:val="TableParagraph"/>
              <w:rPr>
                <w:sz w:val="24"/>
              </w:rPr>
            </w:pPr>
          </w:p>
        </w:tc>
        <w:tc>
          <w:tcPr>
            <w:tcW w:w="6105" w:type="dxa"/>
          </w:tcPr>
          <w:p w:rsidR="000478D0" w:rsidRDefault="00666966">
            <w:pPr>
              <w:pStyle w:val="TableParagraph"/>
              <w:spacing w:before="54"/>
              <w:ind w:left="516"/>
              <w:rPr>
                <w:sz w:val="24"/>
              </w:rPr>
            </w:pPr>
            <w:r>
              <w:rPr>
                <w:sz w:val="24"/>
              </w:rPr>
              <w:t>1.3</w:t>
            </w:r>
            <w:r>
              <w:rPr>
                <w:spacing w:val="-1"/>
                <w:sz w:val="24"/>
              </w:rPr>
              <w:t xml:space="preserve"> </w:t>
            </w:r>
            <w:r>
              <w:rPr>
                <w:spacing w:val="-2"/>
                <w:sz w:val="24"/>
              </w:rPr>
              <w:t>Objectives</w:t>
            </w:r>
          </w:p>
        </w:tc>
        <w:tc>
          <w:tcPr>
            <w:tcW w:w="1227" w:type="dxa"/>
          </w:tcPr>
          <w:p w:rsidR="000478D0" w:rsidRDefault="00666966">
            <w:pPr>
              <w:pStyle w:val="TableParagraph"/>
              <w:spacing w:before="54"/>
              <w:ind w:right="57"/>
              <w:jc w:val="right"/>
              <w:rPr>
                <w:sz w:val="24"/>
              </w:rPr>
            </w:pPr>
            <w:r>
              <w:rPr>
                <w:spacing w:val="-2"/>
                <w:sz w:val="24"/>
              </w:rPr>
              <w:t>3-</w:t>
            </w:r>
            <w:r>
              <w:rPr>
                <w:spacing w:val="-10"/>
                <w:sz w:val="24"/>
              </w:rPr>
              <w:t>4</w:t>
            </w:r>
          </w:p>
        </w:tc>
      </w:tr>
      <w:tr w:rsidR="000478D0">
        <w:trPr>
          <w:trHeight w:val="398"/>
        </w:trPr>
        <w:tc>
          <w:tcPr>
            <w:tcW w:w="2732" w:type="dxa"/>
          </w:tcPr>
          <w:p w:rsidR="000478D0" w:rsidRDefault="000478D0">
            <w:pPr>
              <w:pStyle w:val="TableParagraph"/>
              <w:rPr>
                <w:sz w:val="24"/>
              </w:rPr>
            </w:pPr>
          </w:p>
        </w:tc>
        <w:tc>
          <w:tcPr>
            <w:tcW w:w="6105" w:type="dxa"/>
          </w:tcPr>
          <w:p w:rsidR="000478D0" w:rsidRDefault="00666966">
            <w:pPr>
              <w:pStyle w:val="TableParagraph"/>
              <w:spacing w:before="56"/>
              <w:ind w:left="516"/>
              <w:rPr>
                <w:sz w:val="24"/>
              </w:rPr>
            </w:pPr>
            <w:r>
              <w:rPr>
                <w:sz w:val="24"/>
              </w:rPr>
              <w:t>1.4</w:t>
            </w:r>
            <w:r>
              <w:rPr>
                <w:spacing w:val="-2"/>
                <w:sz w:val="24"/>
              </w:rPr>
              <w:t xml:space="preserve"> </w:t>
            </w:r>
            <w:r>
              <w:rPr>
                <w:sz w:val="24"/>
              </w:rPr>
              <w:t>Requirements</w:t>
            </w:r>
            <w:r>
              <w:rPr>
                <w:spacing w:val="-2"/>
                <w:sz w:val="24"/>
              </w:rPr>
              <w:t xml:space="preserve"> Specification</w:t>
            </w:r>
          </w:p>
        </w:tc>
        <w:tc>
          <w:tcPr>
            <w:tcW w:w="1227" w:type="dxa"/>
          </w:tcPr>
          <w:p w:rsidR="000478D0" w:rsidRDefault="00666966">
            <w:pPr>
              <w:pStyle w:val="TableParagraph"/>
              <w:spacing w:before="56"/>
              <w:ind w:right="57"/>
              <w:jc w:val="right"/>
              <w:rPr>
                <w:sz w:val="24"/>
              </w:rPr>
            </w:pPr>
            <w:r>
              <w:rPr>
                <w:spacing w:val="-2"/>
                <w:sz w:val="24"/>
              </w:rPr>
              <w:t>4-7</w:t>
            </w:r>
          </w:p>
        </w:tc>
      </w:tr>
      <w:tr w:rsidR="000478D0">
        <w:trPr>
          <w:trHeight w:val="396"/>
        </w:trPr>
        <w:tc>
          <w:tcPr>
            <w:tcW w:w="2732" w:type="dxa"/>
          </w:tcPr>
          <w:p w:rsidR="000478D0" w:rsidRDefault="00FF370A">
            <w:pPr>
              <w:pStyle w:val="TableParagraph"/>
              <w:spacing w:before="56"/>
              <w:ind w:left="50"/>
              <w:rPr>
                <w:sz w:val="24"/>
              </w:rPr>
            </w:pPr>
            <w:hyperlink w:anchor="_bookmark1" w:history="1">
              <w:r w:rsidR="00666966">
                <w:rPr>
                  <w:sz w:val="24"/>
                </w:rPr>
                <w:t xml:space="preserve">Chapter </w:t>
              </w:r>
              <w:r w:rsidR="00666966">
                <w:rPr>
                  <w:spacing w:val="-10"/>
                  <w:sz w:val="24"/>
                </w:rPr>
                <w:t>2</w:t>
              </w:r>
            </w:hyperlink>
          </w:p>
        </w:tc>
        <w:tc>
          <w:tcPr>
            <w:tcW w:w="6105" w:type="dxa"/>
          </w:tcPr>
          <w:p w:rsidR="000478D0" w:rsidRDefault="00666966">
            <w:pPr>
              <w:pStyle w:val="TableParagraph"/>
              <w:spacing w:before="56"/>
              <w:ind w:left="270"/>
              <w:rPr>
                <w:sz w:val="24"/>
              </w:rPr>
            </w:pPr>
            <w:r>
              <w:rPr>
                <w:sz w:val="24"/>
              </w:rPr>
              <w:t>Literature</w:t>
            </w:r>
            <w:r>
              <w:rPr>
                <w:spacing w:val="-4"/>
                <w:sz w:val="24"/>
              </w:rPr>
              <w:t xml:space="preserve"> </w:t>
            </w:r>
            <w:r>
              <w:rPr>
                <w:spacing w:val="-2"/>
                <w:sz w:val="24"/>
              </w:rPr>
              <w:t>Review</w:t>
            </w:r>
          </w:p>
        </w:tc>
        <w:tc>
          <w:tcPr>
            <w:tcW w:w="1227" w:type="dxa"/>
          </w:tcPr>
          <w:p w:rsidR="000478D0" w:rsidRDefault="00666966">
            <w:pPr>
              <w:pStyle w:val="TableParagraph"/>
              <w:spacing w:before="56"/>
              <w:ind w:right="57"/>
              <w:jc w:val="right"/>
              <w:rPr>
                <w:sz w:val="24"/>
              </w:rPr>
            </w:pPr>
            <w:r>
              <w:rPr>
                <w:spacing w:val="-2"/>
                <w:sz w:val="24"/>
              </w:rPr>
              <w:t>8-10</w:t>
            </w:r>
          </w:p>
        </w:tc>
      </w:tr>
      <w:tr w:rsidR="000478D0">
        <w:trPr>
          <w:trHeight w:val="396"/>
        </w:trPr>
        <w:tc>
          <w:tcPr>
            <w:tcW w:w="2732" w:type="dxa"/>
          </w:tcPr>
          <w:p w:rsidR="000478D0" w:rsidRDefault="00FF370A">
            <w:pPr>
              <w:pStyle w:val="TableParagraph"/>
              <w:spacing w:before="54"/>
              <w:ind w:left="50"/>
              <w:rPr>
                <w:sz w:val="24"/>
              </w:rPr>
            </w:pPr>
            <w:hyperlink w:anchor="_bookmark2" w:history="1">
              <w:r w:rsidR="00666966">
                <w:rPr>
                  <w:sz w:val="24"/>
                </w:rPr>
                <w:t xml:space="preserve">Chapter </w:t>
              </w:r>
              <w:r w:rsidR="00666966">
                <w:rPr>
                  <w:spacing w:val="-10"/>
                  <w:sz w:val="24"/>
                </w:rPr>
                <w:t>3</w:t>
              </w:r>
            </w:hyperlink>
          </w:p>
        </w:tc>
        <w:tc>
          <w:tcPr>
            <w:tcW w:w="6105" w:type="dxa"/>
          </w:tcPr>
          <w:p w:rsidR="000478D0" w:rsidRDefault="00666966">
            <w:pPr>
              <w:pStyle w:val="TableParagraph"/>
              <w:spacing w:before="54"/>
              <w:ind w:left="270"/>
              <w:rPr>
                <w:sz w:val="24"/>
              </w:rPr>
            </w:pPr>
            <w:r>
              <w:rPr>
                <w:spacing w:val="2"/>
                <w:sz w:val="24"/>
              </w:rPr>
              <w:t xml:space="preserve">Existing </w:t>
            </w:r>
            <w:r>
              <w:rPr>
                <w:spacing w:val="-2"/>
                <w:sz w:val="24"/>
              </w:rPr>
              <w:t>Mechanisms</w:t>
            </w:r>
          </w:p>
        </w:tc>
        <w:tc>
          <w:tcPr>
            <w:tcW w:w="1227" w:type="dxa"/>
          </w:tcPr>
          <w:p w:rsidR="000478D0" w:rsidRDefault="00666966">
            <w:pPr>
              <w:pStyle w:val="TableParagraph"/>
              <w:spacing w:before="54"/>
              <w:ind w:right="57"/>
              <w:jc w:val="right"/>
              <w:rPr>
                <w:sz w:val="24"/>
              </w:rPr>
            </w:pPr>
            <w:r>
              <w:rPr>
                <w:spacing w:val="-2"/>
                <w:sz w:val="24"/>
              </w:rPr>
              <w:t>11-</w:t>
            </w:r>
            <w:r>
              <w:rPr>
                <w:spacing w:val="-5"/>
                <w:sz w:val="24"/>
              </w:rPr>
              <w:t>13</w:t>
            </w:r>
          </w:p>
        </w:tc>
      </w:tr>
      <w:tr w:rsidR="000478D0">
        <w:trPr>
          <w:trHeight w:val="398"/>
        </w:trPr>
        <w:tc>
          <w:tcPr>
            <w:tcW w:w="2732" w:type="dxa"/>
          </w:tcPr>
          <w:p w:rsidR="000478D0" w:rsidRDefault="000478D0">
            <w:pPr>
              <w:pStyle w:val="TableParagraph"/>
              <w:rPr>
                <w:sz w:val="24"/>
              </w:rPr>
            </w:pPr>
          </w:p>
        </w:tc>
        <w:tc>
          <w:tcPr>
            <w:tcW w:w="6105" w:type="dxa"/>
          </w:tcPr>
          <w:p w:rsidR="000478D0" w:rsidRDefault="00666966">
            <w:pPr>
              <w:pStyle w:val="TableParagraph"/>
              <w:spacing w:before="56"/>
              <w:ind w:right="609" w:firstLineChars="200" w:firstLine="480"/>
              <w:jc w:val="both"/>
              <w:rPr>
                <w:sz w:val="24"/>
              </w:rPr>
            </w:pPr>
            <w:r>
              <w:rPr>
                <w:sz w:val="24"/>
              </w:rPr>
              <w:t>3.1</w:t>
            </w:r>
            <w:r>
              <w:rPr>
                <w:spacing w:val="-2"/>
                <w:sz w:val="24"/>
              </w:rPr>
              <w:t xml:space="preserve"> </w:t>
            </w:r>
            <w:r>
              <w:rPr>
                <w:sz w:val="24"/>
              </w:rPr>
              <w:t>Limitations</w:t>
            </w:r>
            <w:r>
              <w:rPr>
                <w:spacing w:val="-1"/>
                <w:sz w:val="24"/>
              </w:rPr>
              <w:t xml:space="preserve"> </w:t>
            </w:r>
            <w:r>
              <w:rPr>
                <w:sz w:val="24"/>
              </w:rPr>
              <w:t xml:space="preserve">of Existing </w:t>
            </w:r>
            <w:r>
              <w:rPr>
                <w:spacing w:val="-2"/>
                <w:sz w:val="24"/>
              </w:rPr>
              <w:t>Mechanisms</w:t>
            </w:r>
          </w:p>
        </w:tc>
        <w:tc>
          <w:tcPr>
            <w:tcW w:w="1227" w:type="dxa"/>
          </w:tcPr>
          <w:p w:rsidR="000478D0" w:rsidRDefault="00666966">
            <w:pPr>
              <w:pStyle w:val="TableParagraph"/>
              <w:spacing w:before="56"/>
              <w:ind w:right="57"/>
              <w:jc w:val="right"/>
              <w:rPr>
                <w:sz w:val="24"/>
              </w:rPr>
            </w:pPr>
            <w:r>
              <w:rPr>
                <w:spacing w:val="-2"/>
                <w:sz w:val="24"/>
              </w:rPr>
              <w:t>12-</w:t>
            </w:r>
            <w:r>
              <w:rPr>
                <w:spacing w:val="-7"/>
                <w:sz w:val="24"/>
              </w:rPr>
              <w:t>13</w:t>
            </w:r>
          </w:p>
        </w:tc>
      </w:tr>
      <w:tr w:rsidR="000478D0">
        <w:trPr>
          <w:trHeight w:val="398"/>
        </w:trPr>
        <w:tc>
          <w:tcPr>
            <w:tcW w:w="2732" w:type="dxa"/>
          </w:tcPr>
          <w:p w:rsidR="000478D0" w:rsidRDefault="00FF370A">
            <w:pPr>
              <w:pStyle w:val="TableParagraph"/>
              <w:spacing w:before="56"/>
              <w:ind w:left="50"/>
              <w:rPr>
                <w:sz w:val="24"/>
              </w:rPr>
            </w:pPr>
            <w:hyperlink w:anchor="_bookmark3" w:history="1">
              <w:r w:rsidR="00666966">
                <w:rPr>
                  <w:sz w:val="24"/>
                </w:rPr>
                <w:t xml:space="preserve">Chapter </w:t>
              </w:r>
              <w:r w:rsidR="00666966">
                <w:rPr>
                  <w:spacing w:val="-10"/>
                  <w:sz w:val="24"/>
                </w:rPr>
                <w:t>4</w:t>
              </w:r>
            </w:hyperlink>
          </w:p>
        </w:tc>
        <w:tc>
          <w:tcPr>
            <w:tcW w:w="6105" w:type="dxa"/>
          </w:tcPr>
          <w:p w:rsidR="000478D0" w:rsidRDefault="00666966">
            <w:pPr>
              <w:pStyle w:val="TableParagraph"/>
              <w:spacing w:before="56"/>
              <w:ind w:left="270"/>
              <w:rPr>
                <w:sz w:val="24"/>
              </w:rPr>
            </w:pPr>
            <w:r>
              <w:rPr>
                <w:spacing w:val="-4"/>
                <w:sz w:val="24"/>
              </w:rPr>
              <w:t>Churn Prediction Model</w:t>
            </w:r>
          </w:p>
        </w:tc>
        <w:tc>
          <w:tcPr>
            <w:tcW w:w="1227" w:type="dxa"/>
          </w:tcPr>
          <w:p w:rsidR="000478D0" w:rsidRDefault="00666966">
            <w:pPr>
              <w:pStyle w:val="TableParagraph"/>
              <w:spacing w:before="56"/>
              <w:ind w:right="57"/>
              <w:jc w:val="right"/>
              <w:rPr>
                <w:sz w:val="24"/>
              </w:rPr>
            </w:pPr>
            <w:r>
              <w:rPr>
                <w:spacing w:val="-2"/>
                <w:sz w:val="24"/>
              </w:rPr>
              <w:t>14-</w:t>
            </w:r>
            <w:r>
              <w:rPr>
                <w:spacing w:val="-7"/>
                <w:sz w:val="24"/>
              </w:rPr>
              <w:t>28</w:t>
            </w:r>
          </w:p>
        </w:tc>
      </w:tr>
      <w:tr w:rsidR="000478D0">
        <w:trPr>
          <w:trHeight w:val="396"/>
        </w:trPr>
        <w:tc>
          <w:tcPr>
            <w:tcW w:w="2732" w:type="dxa"/>
          </w:tcPr>
          <w:p w:rsidR="000478D0" w:rsidRDefault="000478D0">
            <w:pPr>
              <w:pStyle w:val="TableParagraph"/>
              <w:rPr>
                <w:sz w:val="24"/>
              </w:rPr>
            </w:pPr>
          </w:p>
        </w:tc>
        <w:tc>
          <w:tcPr>
            <w:tcW w:w="6105" w:type="dxa"/>
          </w:tcPr>
          <w:p w:rsidR="000478D0" w:rsidRDefault="00666966">
            <w:pPr>
              <w:pStyle w:val="TableParagraph"/>
              <w:spacing w:before="56"/>
              <w:ind w:right="627" w:firstLineChars="200" w:firstLine="480"/>
              <w:jc w:val="both"/>
              <w:rPr>
                <w:sz w:val="24"/>
              </w:rPr>
            </w:pPr>
            <w:r>
              <w:rPr>
                <w:sz w:val="24"/>
              </w:rPr>
              <w:t>4.1 Advantages</w:t>
            </w:r>
            <w:r>
              <w:rPr>
                <w:spacing w:val="-1"/>
                <w:sz w:val="24"/>
              </w:rPr>
              <w:t xml:space="preserve"> </w:t>
            </w:r>
            <w:r>
              <w:rPr>
                <w:sz w:val="24"/>
              </w:rPr>
              <w:t xml:space="preserve">of </w:t>
            </w:r>
            <w:r>
              <w:rPr>
                <w:spacing w:val="-2"/>
                <w:sz w:val="24"/>
              </w:rPr>
              <w:t xml:space="preserve"> Churn Prediction</w:t>
            </w:r>
            <w:r>
              <w:rPr>
                <w:spacing w:val="1"/>
                <w:sz w:val="24"/>
              </w:rPr>
              <w:t xml:space="preserve"> </w:t>
            </w:r>
            <w:r>
              <w:rPr>
                <w:spacing w:val="-4"/>
                <w:sz w:val="24"/>
              </w:rPr>
              <w:t>Model</w:t>
            </w:r>
          </w:p>
        </w:tc>
        <w:tc>
          <w:tcPr>
            <w:tcW w:w="1227" w:type="dxa"/>
          </w:tcPr>
          <w:p w:rsidR="000478D0" w:rsidRDefault="00666966">
            <w:pPr>
              <w:pStyle w:val="TableParagraph"/>
              <w:spacing w:before="56"/>
              <w:ind w:right="57"/>
              <w:jc w:val="right"/>
              <w:rPr>
                <w:sz w:val="24"/>
              </w:rPr>
            </w:pPr>
            <w:r>
              <w:rPr>
                <w:spacing w:val="-2"/>
                <w:sz w:val="24"/>
              </w:rPr>
              <w:t>14-</w:t>
            </w:r>
            <w:r>
              <w:rPr>
                <w:spacing w:val="-7"/>
                <w:sz w:val="24"/>
              </w:rPr>
              <w:t>15</w:t>
            </w:r>
          </w:p>
        </w:tc>
      </w:tr>
      <w:tr w:rsidR="000478D0">
        <w:trPr>
          <w:trHeight w:val="396"/>
        </w:trPr>
        <w:tc>
          <w:tcPr>
            <w:tcW w:w="2732" w:type="dxa"/>
          </w:tcPr>
          <w:p w:rsidR="000478D0" w:rsidRDefault="000478D0">
            <w:pPr>
              <w:pStyle w:val="TableParagraph"/>
              <w:rPr>
                <w:sz w:val="24"/>
              </w:rPr>
            </w:pPr>
          </w:p>
        </w:tc>
        <w:tc>
          <w:tcPr>
            <w:tcW w:w="6105" w:type="dxa"/>
          </w:tcPr>
          <w:p w:rsidR="000478D0" w:rsidRDefault="00666966">
            <w:pPr>
              <w:pStyle w:val="TableParagraph"/>
              <w:spacing w:before="54"/>
              <w:ind w:firstLineChars="200" w:firstLine="480"/>
              <w:rPr>
                <w:sz w:val="24"/>
              </w:rPr>
            </w:pPr>
            <w:r>
              <w:rPr>
                <w:sz w:val="24"/>
              </w:rPr>
              <w:t>4.2</w:t>
            </w:r>
            <w:r>
              <w:rPr>
                <w:spacing w:val="-1"/>
                <w:sz w:val="24"/>
              </w:rPr>
              <w:t xml:space="preserve"> </w:t>
            </w:r>
            <w:r>
              <w:rPr>
                <w:spacing w:val="-2"/>
                <w:sz w:val="24"/>
              </w:rPr>
              <w:t>Methodology</w:t>
            </w:r>
          </w:p>
        </w:tc>
        <w:tc>
          <w:tcPr>
            <w:tcW w:w="1227" w:type="dxa"/>
          </w:tcPr>
          <w:p w:rsidR="000478D0" w:rsidRDefault="00666966">
            <w:pPr>
              <w:pStyle w:val="TableParagraph"/>
              <w:spacing w:before="54"/>
              <w:ind w:right="57"/>
              <w:jc w:val="right"/>
              <w:rPr>
                <w:sz w:val="24"/>
              </w:rPr>
            </w:pPr>
            <w:r>
              <w:rPr>
                <w:spacing w:val="-2"/>
                <w:sz w:val="24"/>
              </w:rPr>
              <w:t>15-</w:t>
            </w:r>
            <w:r>
              <w:rPr>
                <w:spacing w:val="-7"/>
                <w:sz w:val="24"/>
              </w:rPr>
              <w:t>16</w:t>
            </w:r>
          </w:p>
        </w:tc>
      </w:tr>
      <w:tr w:rsidR="000478D0">
        <w:trPr>
          <w:trHeight w:val="398"/>
        </w:trPr>
        <w:tc>
          <w:tcPr>
            <w:tcW w:w="2732" w:type="dxa"/>
          </w:tcPr>
          <w:p w:rsidR="000478D0" w:rsidRDefault="000478D0">
            <w:pPr>
              <w:pStyle w:val="TableParagraph"/>
              <w:rPr>
                <w:sz w:val="24"/>
              </w:rPr>
            </w:pPr>
          </w:p>
        </w:tc>
        <w:tc>
          <w:tcPr>
            <w:tcW w:w="6105" w:type="dxa"/>
          </w:tcPr>
          <w:p w:rsidR="000478D0" w:rsidRDefault="00666966">
            <w:pPr>
              <w:pStyle w:val="TableParagraph"/>
              <w:spacing w:before="56"/>
              <w:ind w:left="516"/>
              <w:rPr>
                <w:sz w:val="24"/>
              </w:rPr>
            </w:pPr>
            <w:r>
              <w:rPr>
                <w:sz w:val="24"/>
              </w:rPr>
              <w:t>4.3</w:t>
            </w:r>
            <w:r>
              <w:rPr>
                <w:spacing w:val="-1"/>
                <w:sz w:val="24"/>
              </w:rPr>
              <w:t xml:space="preserve"> </w:t>
            </w:r>
            <w:r>
              <w:rPr>
                <w:sz w:val="24"/>
              </w:rPr>
              <w:t>System</w:t>
            </w:r>
            <w:r>
              <w:rPr>
                <w:spacing w:val="-1"/>
                <w:sz w:val="24"/>
              </w:rPr>
              <w:t xml:space="preserve"> </w:t>
            </w:r>
            <w:r>
              <w:rPr>
                <w:spacing w:val="-2"/>
                <w:sz w:val="24"/>
              </w:rPr>
              <w:t>Architecture</w:t>
            </w:r>
          </w:p>
        </w:tc>
        <w:tc>
          <w:tcPr>
            <w:tcW w:w="1227" w:type="dxa"/>
          </w:tcPr>
          <w:p w:rsidR="000478D0" w:rsidRDefault="00666966">
            <w:pPr>
              <w:pStyle w:val="TableParagraph"/>
              <w:spacing w:before="56"/>
              <w:ind w:right="57"/>
              <w:jc w:val="right"/>
              <w:rPr>
                <w:sz w:val="24"/>
              </w:rPr>
            </w:pPr>
            <w:r>
              <w:rPr>
                <w:spacing w:val="-2"/>
                <w:sz w:val="24"/>
              </w:rPr>
              <w:t>16-</w:t>
            </w:r>
            <w:r>
              <w:rPr>
                <w:spacing w:val="-7"/>
                <w:sz w:val="24"/>
              </w:rPr>
              <w:t>18</w:t>
            </w:r>
          </w:p>
        </w:tc>
      </w:tr>
      <w:tr w:rsidR="000478D0">
        <w:trPr>
          <w:trHeight w:val="395"/>
        </w:trPr>
        <w:tc>
          <w:tcPr>
            <w:tcW w:w="2732" w:type="dxa"/>
          </w:tcPr>
          <w:p w:rsidR="000478D0" w:rsidRDefault="000478D0">
            <w:pPr>
              <w:pStyle w:val="TableParagraph"/>
              <w:rPr>
                <w:sz w:val="24"/>
              </w:rPr>
            </w:pPr>
          </w:p>
        </w:tc>
        <w:tc>
          <w:tcPr>
            <w:tcW w:w="6105" w:type="dxa"/>
          </w:tcPr>
          <w:p w:rsidR="000478D0" w:rsidRDefault="00666966">
            <w:pPr>
              <w:pStyle w:val="TableParagraph"/>
              <w:spacing w:before="56"/>
              <w:ind w:left="516"/>
              <w:rPr>
                <w:sz w:val="24"/>
              </w:rPr>
            </w:pPr>
            <w:r>
              <w:rPr>
                <w:sz w:val="24"/>
              </w:rPr>
              <w:t>4.4</w:t>
            </w:r>
            <w:r>
              <w:rPr>
                <w:spacing w:val="-1"/>
                <w:sz w:val="24"/>
              </w:rPr>
              <w:t xml:space="preserve"> </w:t>
            </w:r>
            <w:r>
              <w:rPr>
                <w:spacing w:val="-2"/>
                <w:sz w:val="24"/>
              </w:rPr>
              <w:t>Algorithms</w:t>
            </w:r>
          </w:p>
        </w:tc>
        <w:tc>
          <w:tcPr>
            <w:tcW w:w="1227" w:type="dxa"/>
          </w:tcPr>
          <w:p w:rsidR="000478D0" w:rsidRDefault="00666966">
            <w:pPr>
              <w:pStyle w:val="TableParagraph"/>
              <w:spacing w:before="56"/>
              <w:ind w:right="57"/>
              <w:jc w:val="right"/>
              <w:rPr>
                <w:sz w:val="24"/>
              </w:rPr>
            </w:pPr>
            <w:r>
              <w:rPr>
                <w:spacing w:val="-2"/>
                <w:sz w:val="24"/>
              </w:rPr>
              <w:t>18-</w:t>
            </w:r>
            <w:r>
              <w:rPr>
                <w:spacing w:val="-7"/>
                <w:sz w:val="24"/>
              </w:rPr>
              <w:t>23</w:t>
            </w:r>
          </w:p>
        </w:tc>
      </w:tr>
      <w:tr w:rsidR="000478D0">
        <w:trPr>
          <w:trHeight w:val="396"/>
        </w:trPr>
        <w:tc>
          <w:tcPr>
            <w:tcW w:w="2732" w:type="dxa"/>
          </w:tcPr>
          <w:p w:rsidR="000478D0" w:rsidRDefault="000478D0">
            <w:pPr>
              <w:pStyle w:val="TableParagraph"/>
              <w:rPr>
                <w:sz w:val="24"/>
              </w:rPr>
            </w:pPr>
          </w:p>
        </w:tc>
        <w:tc>
          <w:tcPr>
            <w:tcW w:w="6105" w:type="dxa"/>
          </w:tcPr>
          <w:p w:rsidR="000478D0" w:rsidRDefault="00666966">
            <w:pPr>
              <w:pStyle w:val="TableParagraph"/>
              <w:spacing w:before="53"/>
              <w:ind w:left="516"/>
              <w:rPr>
                <w:sz w:val="24"/>
              </w:rPr>
            </w:pPr>
            <w:r>
              <w:rPr>
                <w:sz w:val="24"/>
              </w:rPr>
              <w:t>4.5</w:t>
            </w:r>
            <w:r>
              <w:rPr>
                <w:spacing w:val="-3"/>
                <w:sz w:val="24"/>
              </w:rPr>
              <w:t xml:space="preserve"> </w:t>
            </w:r>
            <w:r>
              <w:rPr>
                <w:sz w:val="24"/>
              </w:rPr>
              <w:t>Sample</w:t>
            </w:r>
            <w:r>
              <w:rPr>
                <w:spacing w:val="-5"/>
                <w:sz w:val="24"/>
              </w:rPr>
              <w:t xml:space="preserve"> </w:t>
            </w:r>
            <w:r>
              <w:rPr>
                <w:spacing w:val="-4"/>
                <w:sz w:val="24"/>
              </w:rPr>
              <w:t>Code</w:t>
            </w:r>
          </w:p>
        </w:tc>
        <w:tc>
          <w:tcPr>
            <w:tcW w:w="1227" w:type="dxa"/>
          </w:tcPr>
          <w:p w:rsidR="000478D0" w:rsidRDefault="00666966">
            <w:pPr>
              <w:pStyle w:val="TableParagraph"/>
              <w:spacing w:before="53"/>
              <w:ind w:right="57"/>
              <w:jc w:val="right"/>
              <w:rPr>
                <w:sz w:val="24"/>
              </w:rPr>
            </w:pPr>
            <w:r>
              <w:rPr>
                <w:spacing w:val="-2"/>
                <w:sz w:val="24"/>
              </w:rPr>
              <w:t>23-</w:t>
            </w:r>
            <w:r>
              <w:rPr>
                <w:spacing w:val="-7"/>
                <w:sz w:val="24"/>
              </w:rPr>
              <w:t>28</w:t>
            </w:r>
          </w:p>
        </w:tc>
      </w:tr>
      <w:tr w:rsidR="000478D0">
        <w:trPr>
          <w:trHeight w:val="398"/>
        </w:trPr>
        <w:tc>
          <w:tcPr>
            <w:tcW w:w="2732" w:type="dxa"/>
          </w:tcPr>
          <w:p w:rsidR="000478D0" w:rsidRDefault="00FF370A">
            <w:pPr>
              <w:pStyle w:val="TableParagraph"/>
              <w:spacing w:before="56"/>
              <w:ind w:left="50"/>
              <w:rPr>
                <w:sz w:val="24"/>
              </w:rPr>
            </w:pPr>
            <w:hyperlink w:anchor="_bookmark4" w:history="1">
              <w:r w:rsidR="00666966">
                <w:rPr>
                  <w:sz w:val="24"/>
                </w:rPr>
                <w:t xml:space="preserve">Chapter </w:t>
              </w:r>
              <w:r w:rsidR="00666966">
                <w:rPr>
                  <w:spacing w:val="-10"/>
                  <w:sz w:val="24"/>
                </w:rPr>
                <w:t>5</w:t>
              </w:r>
            </w:hyperlink>
          </w:p>
        </w:tc>
        <w:tc>
          <w:tcPr>
            <w:tcW w:w="6105" w:type="dxa"/>
          </w:tcPr>
          <w:p w:rsidR="000478D0" w:rsidRDefault="00666966">
            <w:pPr>
              <w:pStyle w:val="TableParagraph"/>
              <w:spacing w:before="56"/>
              <w:ind w:left="270"/>
              <w:rPr>
                <w:sz w:val="24"/>
              </w:rPr>
            </w:pPr>
            <w:r>
              <w:rPr>
                <w:sz w:val="24"/>
              </w:rPr>
              <w:t>Results</w:t>
            </w:r>
            <w:r>
              <w:rPr>
                <w:spacing w:val="-4"/>
                <w:sz w:val="24"/>
              </w:rPr>
              <w:t xml:space="preserve"> </w:t>
            </w:r>
            <w:r>
              <w:rPr>
                <w:sz w:val="24"/>
              </w:rPr>
              <w:t>and</w:t>
            </w:r>
            <w:r>
              <w:rPr>
                <w:spacing w:val="-1"/>
                <w:sz w:val="24"/>
              </w:rPr>
              <w:t xml:space="preserve"> </w:t>
            </w:r>
            <w:r>
              <w:rPr>
                <w:spacing w:val="-2"/>
                <w:sz w:val="24"/>
              </w:rPr>
              <w:t>Discussion</w:t>
            </w:r>
          </w:p>
        </w:tc>
        <w:tc>
          <w:tcPr>
            <w:tcW w:w="1227" w:type="dxa"/>
          </w:tcPr>
          <w:p w:rsidR="000478D0" w:rsidRDefault="00666966">
            <w:pPr>
              <w:pStyle w:val="TableParagraph"/>
              <w:spacing w:before="56"/>
              <w:ind w:right="57"/>
              <w:jc w:val="right"/>
              <w:rPr>
                <w:sz w:val="24"/>
              </w:rPr>
            </w:pPr>
            <w:r>
              <w:rPr>
                <w:spacing w:val="-2"/>
                <w:sz w:val="24"/>
              </w:rPr>
              <w:t>29-</w:t>
            </w:r>
            <w:r>
              <w:rPr>
                <w:spacing w:val="-7"/>
                <w:sz w:val="24"/>
              </w:rPr>
              <w:t>32</w:t>
            </w:r>
          </w:p>
        </w:tc>
      </w:tr>
      <w:tr w:rsidR="000478D0">
        <w:trPr>
          <w:trHeight w:val="396"/>
        </w:trPr>
        <w:tc>
          <w:tcPr>
            <w:tcW w:w="2732" w:type="dxa"/>
          </w:tcPr>
          <w:p w:rsidR="000478D0" w:rsidRDefault="00FF370A">
            <w:pPr>
              <w:pStyle w:val="TableParagraph"/>
              <w:spacing w:before="53"/>
              <w:ind w:left="50"/>
              <w:rPr>
                <w:sz w:val="24"/>
              </w:rPr>
            </w:pPr>
            <w:hyperlink w:anchor="_bookmark5" w:history="1">
              <w:r w:rsidR="00666966">
                <w:rPr>
                  <w:sz w:val="24"/>
                </w:rPr>
                <w:t xml:space="preserve">Chapter </w:t>
              </w:r>
              <w:r w:rsidR="00666966">
                <w:rPr>
                  <w:spacing w:val="-10"/>
                  <w:sz w:val="24"/>
                </w:rPr>
                <w:t>6</w:t>
              </w:r>
            </w:hyperlink>
          </w:p>
        </w:tc>
        <w:tc>
          <w:tcPr>
            <w:tcW w:w="6105" w:type="dxa"/>
          </w:tcPr>
          <w:p w:rsidR="000478D0" w:rsidRDefault="00666966">
            <w:pPr>
              <w:pStyle w:val="TableParagraph"/>
              <w:spacing w:before="53"/>
              <w:ind w:left="270"/>
              <w:rPr>
                <w:sz w:val="24"/>
              </w:rPr>
            </w:pPr>
            <w:r>
              <w:rPr>
                <w:sz w:val="24"/>
              </w:rPr>
              <w:t>Conclusion</w:t>
            </w:r>
            <w:r>
              <w:rPr>
                <w:spacing w:val="-1"/>
                <w:sz w:val="24"/>
              </w:rPr>
              <w:t xml:space="preserve"> </w:t>
            </w:r>
            <w:r>
              <w:rPr>
                <w:sz w:val="24"/>
              </w:rPr>
              <w:t xml:space="preserve">and Future </w:t>
            </w:r>
            <w:r>
              <w:rPr>
                <w:spacing w:val="-2"/>
                <w:sz w:val="24"/>
              </w:rPr>
              <w:t>Scope</w:t>
            </w:r>
          </w:p>
        </w:tc>
        <w:tc>
          <w:tcPr>
            <w:tcW w:w="1227" w:type="dxa"/>
          </w:tcPr>
          <w:p w:rsidR="000478D0" w:rsidRDefault="00666966">
            <w:pPr>
              <w:pStyle w:val="TableParagraph"/>
              <w:spacing w:before="53"/>
              <w:ind w:right="57"/>
              <w:jc w:val="right"/>
              <w:rPr>
                <w:sz w:val="24"/>
              </w:rPr>
            </w:pPr>
            <w:r>
              <w:rPr>
                <w:spacing w:val="-2"/>
                <w:sz w:val="24"/>
              </w:rPr>
              <w:t>33-</w:t>
            </w:r>
            <w:r>
              <w:rPr>
                <w:spacing w:val="-7"/>
                <w:sz w:val="24"/>
              </w:rPr>
              <w:t>35</w:t>
            </w:r>
          </w:p>
        </w:tc>
      </w:tr>
      <w:tr w:rsidR="000478D0">
        <w:trPr>
          <w:trHeight w:val="398"/>
        </w:trPr>
        <w:tc>
          <w:tcPr>
            <w:tcW w:w="2732" w:type="dxa"/>
          </w:tcPr>
          <w:p w:rsidR="000478D0" w:rsidRDefault="00FF370A">
            <w:pPr>
              <w:pStyle w:val="TableParagraph"/>
              <w:spacing w:before="56"/>
              <w:ind w:left="50"/>
              <w:rPr>
                <w:sz w:val="24"/>
              </w:rPr>
            </w:pPr>
            <w:hyperlink w:anchor="_bookmark6" w:history="1">
              <w:r w:rsidR="00666966">
                <w:rPr>
                  <w:spacing w:val="-2"/>
                  <w:sz w:val="24"/>
                </w:rPr>
                <w:t>References</w:t>
              </w:r>
            </w:hyperlink>
          </w:p>
        </w:tc>
        <w:tc>
          <w:tcPr>
            <w:tcW w:w="6105" w:type="dxa"/>
          </w:tcPr>
          <w:p w:rsidR="000478D0" w:rsidRDefault="000478D0">
            <w:pPr>
              <w:pStyle w:val="TableParagraph"/>
              <w:rPr>
                <w:sz w:val="24"/>
              </w:rPr>
            </w:pPr>
          </w:p>
        </w:tc>
        <w:tc>
          <w:tcPr>
            <w:tcW w:w="1227" w:type="dxa"/>
          </w:tcPr>
          <w:p w:rsidR="000478D0" w:rsidRDefault="000478D0">
            <w:pPr>
              <w:pStyle w:val="TableParagraph"/>
              <w:rPr>
                <w:sz w:val="24"/>
              </w:rPr>
            </w:pPr>
          </w:p>
        </w:tc>
      </w:tr>
      <w:tr w:rsidR="000478D0">
        <w:trPr>
          <w:trHeight w:val="332"/>
        </w:trPr>
        <w:tc>
          <w:tcPr>
            <w:tcW w:w="2732" w:type="dxa"/>
          </w:tcPr>
          <w:p w:rsidR="000478D0" w:rsidRDefault="00666966">
            <w:pPr>
              <w:pStyle w:val="TableParagraph"/>
              <w:spacing w:before="56" w:line="256" w:lineRule="exact"/>
              <w:ind w:left="50"/>
              <w:rPr>
                <w:sz w:val="24"/>
              </w:rPr>
            </w:pPr>
            <w:r>
              <w:rPr>
                <w:sz w:val="24"/>
              </w:rPr>
              <w:t>List</w:t>
            </w:r>
            <w:r>
              <w:rPr>
                <w:spacing w:val="-1"/>
                <w:sz w:val="24"/>
              </w:rPr>
              <w:t xml:space="preserve"> </w:t>
            </w:r>
            <w:r>
              <w:rPr>
                <w:sz w:val="24"/>
              </w:rPr>
              <w:t>of</w:t>
            </w:r>
            <w:r>
              <w:rPr>
                <w:spacing w:val="1"/>
                <w:sz w:val="24"/>
              </w:rPr>
              <w:t xml:space="preserve"> </w:t>
            </w:r>
            <w:r>
              <w:rPr>
                <w:spacing w:val="-2"/>
                <w:sz w:val="24"/>
              </w:rPr>
              <w:t>Publications</w:t>
            </w:r>
          </w:p>
        </w:tc>
        <w:tc>
          <w:tcPr>
            <w:tcW w:w="6105" w:type="dxa"/>
          </w:tcPr>
          <w:p w:rsidR="000478D0" w:rsidRDefault="000478D0">
            <w:pPr>
              <w:pStyle w:val="TableParagraph"/>
              <w:rPr>
                <w:sz w:val="24"/>
              </w:rPr>
            </w:pPr>
          </w:p>
        </w:tc>
        <w:tc>
          <w:tcPr>
            <w:tcW w:w="1227" w:type="dxa"/>
          </w:tcPr>
          <w:p w:rsidR="000478D0" w:rsidRDefault="000478D0">
            <w:pPr>
              <w:pStyle w:val="TableParagraph"/>
              <w:rPr>
                <w:sz w:val="24"/>
              </w:rPr>
            </w:pPr>
          </w:p>
        </w:tc>
      </w:tr>
    </w:tbl>
    <w:p w:rsidR="000478D0" w:rsidRDefault="000478D0">
      <w:pPr>
        <w:rPr>
          <w:sz w:val="24"/>
        </w:rPr>
        <w:sectPr w:rsidR="000478D0">
          <w:footerReference w:type="default" r:id="rId15"/>
          <w:pgSz w:w="12240" w:h="15840"/>
          <w:pgMar w:top="920" w:right="500" w:bottom="1800" w:left="1060" w:header="0" w:footer="1603" w:gutter="0"/>
          <w:cols w:space="720"/>
        </w:sectPr>
      </w:pPr>
    </w:p>
    <w:p w:rsidR="000478D0" w:rsidRDefault="00666966">
      <w:pPr>
        <w:spacing w:before="63"/>
        <w:ind w:left="75" w:right="627"/>
        <w:jc w:val="center"/>
        <w:rPr>
          <w:b/>
          <w:sz w:val="28"/>
        </w:rPr>
      </w:pPr>
      <w:r>
        <w:rPr>
          <w:b/>
          <w:sz w:val="28"/>
        </w:rPr>
        <w:lastRenderedPageBreak/>
        <w:t>LIST</w:t>
      </w:r>
      <w:r>
        <w:rPr>
          <w:b/>
          <w:spacing w:val="-7"/>
          <w:sz w:val="28"/>
        </w:rPr>
        <w:t xml:space="preserve"> </w:t>
      </w:r>
      <w:r>
        <w:rPr>
          <w:b/>
          <w:sz w:val="28"/>
        </w:rPr>
        <w:t>OF</w:t>
      </w:r>
      <w:r>
        <w:rPr>
          <w:b/>
          <w:spacing w:val="-11"/>
          <w:sz w:val="28"/>
        </w:rPr>
        <w:t xml:space="preserve"> </w:t>
      </w:r>
      <w:r>
        <w:rPr>
          <w:b/>
          <w:spacing w:val="-2"/>
          <w:sz w:val="28"/>
        </w:rPr>
        <w:t>FIGURES</w:t>
      </w:r>
    </w:p>
    <w:p w:rsidR="000478D0" w:rsidRDefault="000478D0">
      <w:pPr>
        <w:pStyle w:val="BodyText"/>
        <w:spacing w:before="139"/>
        <w:rPr>
          <w:b/>
          <w:sz w:val="20"/>
        </w:rPr>
      </w:pPr>
    </w:p>
    <w:tbl>
      <w:tblPr>
        <w:tblStyle w:val="PlainTable41"/>
        <w:tblpPr w:leftFromText="180" w:rightFromText="180" w:vertAnchor="text" w:horzAnchor="page" w:tblpX="1214" w:tblpY="14"/>
        <w:tblOverlap w:val="never"/>
        <w:tblW w:w="0" w:type="auto"/>
        <w:tblLayout w:type="fixed"/>
        <w:tblLook w:val="04A0" w:firstRow="1" w:lastRow="0" w:firstColumn="1" w:lastColumn="0" w:noHBand="0" w:noVBand="1"/>
      </w:tblPr>
      <w:tblGrid>
        <w:gridCol w:w="2735"/>
        <w:gridCol w:w="4291"/>
        <w:gridCol w:w="3193"/>
      </w:tblGrid>
      <w:tr w:rsidR="000478D0" w:rsidTr="000478D0">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735" w:type="dxa"/>
          </w:tcPr>
          <w:p w:rsidR="000478D0" w:rsidRDefault="00666966">
            <w:pPr>
              <w:jc w:val="center"/>
              <w:rPr>
                <w:b w:val="0"/>
                <w:bCs w:val="0"/>
                <w:color w:val="000000" w:themeColor="text1"/>
                <w:sz w:val="28"/>
                <w:szCs w:val="28"/>
              </w:rPr>
            </w:pPr>
            <w:r>
              <w:rPr>
                <w:b w:val="0"/>
                <w:bCs w:val="0"/>
                <w:color w:val="000000" w:themeColor="text1"/>
                <w:sz w:val="24"/>
                <w:szCs w:val="24"/>
              </w:rPr>
              <w:t>FIG.NO</w:t>
            </w:r>
          </w:p>
        </w:tc>
        <w:tc>
          <w:tcPr>
            <w:tcW w:w="4291" w:type="dxa"/>
          </w:tcPr>
          <w:p w:rsidR="000478D0" w:rsidRDefault="00666966">
            <w:pPr>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Pr>
                <w:b w:val="0"/>
                <w:bCs w:val="0"/>
                <w:color w:val="000000" w:themeColor="text1"/>
                <w:sz w:val="24"/>
                <w:szCs w:val="24"/>
              </w:rPr>
              <w:t>FIG.NAME</w:t>
            </w:r>
          </w:p>
        </w:tc>
        <w:tc>
          <w:tcPr>
            <w:tcW w:w="3193" w:type="dxa"/>
          </w:tcPr>
          <w:p w:rsidR="000478D0" w:rsidRDefault="00666966">
            <w:pPr>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Pr>
                <w:b w:val="0"/>
                <w:bCs w:val="0"/>
                <w:color w:val="000000" w:themeColor="text1"/>
                <w:sz w:val="24"/>
                <w:szCs w:val="24"/>
              </w:rPr>
              <w:t>PG.NO</w:t>
            </w:r>
          </w:p>
        </w:tc>
      </w:tr>
      <w:tr w:rsidR="000478D0" w:rsidTr="000478D0">
        <w:trPr>
          <w:trHeight w:val="414"/>
        </w:trPr>
        <w:tc>
          <w:tcPr>
            <w:cnfStyle w:val="001000000000" w:firstRow="0" w:lastRow="0" w:firstColumn="1" w:lastColumn="0" w:oddVBand="0" w:evenVBand="0" w:oddHBand="0" w:evenHBand="0" w:firstRowFirstColumn="0" w:firstRowLastColumn="0" w:lastRowFirstColumn="0" w:lastRowLastColumn="0"/>
            <w:tcW w:w="2735" w:type="dxa"/>
          </w:tcPr>
          <w:p w:rsidR="000478D0" w:rsidRDefault="00666966">
            <w:pPr>
              <w:jc w:val="center"/>
              <w:rPr>
                <w:color w:val="000000" w:themeColor="text1"/>
              </w:rPr>
            </w:pPr>
            <w:r>
              <w:rPr>
                <w:b w:val="0"/>
                <w:bCs w:val="0"/>
                <w:color w:val="000000" w:themeColor="text1"/>
              </w:rPr>
              <w:t>4.2.1</w:t>
            </w:r>
          </w:p>
        </w:tc>
        <w:tc>
          <w:tcPr>
            <w:tcW w:w="4291" w:type="dxa"/>
          </w:tcPr>
          <w:p w:rsidR="000478D0" w:rsidRDefault="00666966">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Telecom customer churn data set</w:t>
            </w:r>
          </w:p>
        </w:tc>
        <w:tc>
          <w:tcPr>
            <w:tcW w:w="3193" w:type="dxa"/>
          </w:tcPr>
          <w:p w:rsidR="000478D0" w:rsidRDefault="003C1F67">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16</w:t>
            </w:r>
          </w:p>
        </w:tc>
      </w:tr>
      <w:tr w:rsidR="000478D0" w:rsidTr="000478D0">
        <w:trPr>
          <w:trHeight w:val="414"/>
        </w:trPr>
        <w:tc>
          <w:tcPr>
            <w:cnfStyle w:val="001000000000" w:firstRow="0" w:lastRow="0" w:firstColumn="1" w:lastColumn="0" w:oddVBand="0" w:evenVBand="0" w:oddHBand="0" w:evenHBand="0" w:firstRowFirstColumn="0" w:firstRowLastColumn="0" w:lastRowFirstColumn="0" w:lastRowLastColumn="0"/>
            <w:tcW w:w="2735" w:type="dxa"/>
          </w:tcPr>
          <w:p w:rsidR="000478D0" w:rsidRDefault="00666966">
            <w:pPr>
              <w:jc w:val="center"/>
              <w:rPr>
                <w:color w:val="000000" w:themeColor="text1"/>
              </w:rPr>
            </w:pPr>
            <w:r>
              <w:rPr>
                <w:b w:val="0"/>
                <w:bCs w:val="0"/>
                <w:color w:val="000000" w:themeColor="text1"/>
              </w:rPr>
              <w:t>4.3.1</w:t>
            </w:r>
          </w:p>
        </w:tc>
        <w:tc>
          <w:tcPr>
            <w:tcW w:w="4291" w:type="dxa"/>
          </w:tcPr>
          <w:p w:rsidR="000478D0" w:rsidRDefault="00666966">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System Architecture</w:t>
            </w:r>
          </w:p>
        </w:tc>
        <w:tc>
          <w:tcPr>
            <w:tcW w:w="3193" w:type="dxa"/>
          </w:tcPr>
          <w:p w:rsidR="000478D0" w:rsidRDefault="003C1F67">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17</w:t>
            </w:r>
          </w:p>
        </w:tc>
      </w:tr>
      <w:tr w:rsidR="000478D0" w:rsidTr="000478D0">
        <w:trPr>
          <w:trHeight w:val="414"/>
        </w:trPr>
        <w:tc>
          <w:tcPr>
            <w:cnfStyle w:val="001000000000" w:firstRow="0" w:lastRow="0" w:firstColumn="1" w:lastColumn="0" w:oddVBand="0" w:evenVBand="0" w:oddHBand="0" w:evenHBand="0" w:firstRowFirstColumn="0" w:firstRowLastColumn="0" w:lastRowFirstColumn="0" w:lastRowLastColumn="0"/>
            <w:tcW w:w="2735" w:type="dxa"/>
          </w:tcPr>
          <w:p w:rsidR="000478D0" w:rsidRDefault="00521F2C">
            <w:pPr>
              <w:jc w:val="center"/>
              <w:rPr>
                <w:color w:val="000000" w:themeColor="text1"/>
              </w:rPr>
            </w:pPr>
            <w:r>
              <w:rPr>
                <w:b w:val="0"/>
                <w:bCs w:val="0"/>
                <w:color w:val="000000" w:themeColor="text1"/>
              </w:rPr>
              <w:t>4.4.1</w:t>
            </w:r>
          </w:p>
        </w:tc>
        <w:tc>
          <w:tcPr>
            <w:tcW w:w="4291" w:type="dxa"/>
          </w:tcPr>
          <w:p w:rsidR="000478D0" w:rsidRDefault="00666966">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Random Forest Model</w:t>
            </w:r>
          </w:p>
        </w:tc>
        <w:tc>
          <w:tcPr>
            <w:tcW w:w="3193" w:type="dxa"/>
          </w:tcPr>
          <w:p w:rsidR="000478D0" w:rsidRDefault="003C1F67">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22</w:t>
            </w:r>
          </w:p>
        </w:tc>
      </w:tr>
      <w:tr w:rsidR="000478D0" w:rsidTr="000478D0">
        <w:trPr>
          <w:trHeight w:val="414"/>
        </w:trPr>
        <w:tc>
          <w:tcPr>
            <w:cnfStyle w:val="001000000000" w:firstRow="0" w:lastRow="0" w:firstColumn="1" w:lastColumn="0" w:oddVBand="0" w:evenVBand="0" w:oddHBand="0" w:evenHBand="0" w:firstRowFirstColumn="0" w:firstRowLastColumn="0" w:lastRowFirstColumn="0" w:lastRowLastColumn="0"/>
            <w:tcW w:w="2735" w:type="dxa"/>
          </w:tcPr>
          <w:p w:rsidR="000478D0" w:rsidRDefault="00544F10">
            <w:pPr>
              <w:jc w:val="center"/>
              <w:rPr>
                <w:color w:val="000000" w:themeColor="text1"/>
              </w:rPr>
            </w:pPr>
            <w:r>
              <w:rPr>
                <w:b w:val="0"/>
                <w:bCs w:val="0"/>
                <w:color w:val="000000" w:themeColor="text1"/>
              </w:rPr>
              <w:t>5</w:t>
            </w:r>
            <w:r w:rsidR="00666966">
              <w:rPr>
                <w:b w:val="0"/>
                <w:bCs w:val="0"/>
                <w:color w:val="000000" w:themeColor="text1"/>
              </w:rPr>
              <w:t>.1</w:t>
            </w:r>
            <w:r w:rsidR="003C1F67">
              <w:rPr>
                <w:b w:val="0"/>
                <w:bCs w:val="0"/>
                <w:color w:val="000000" w:themeColor="text1"/>
              </w:rPr>
              <w:t>.1</w:t>
            </w:r>
          </w:p>
        </w:tc>
        <w:tc>
          <w:tcPr>
            <w:tcW w:w="4291" w:type="dxa"/>
          </w:tcPr>
          <w:p w:rsidR="000478D0" w:rsidRDefault="00544F10">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Registration Page</w:t>
            </w:r>
          </w:p>
        </w:tc>
        <w:tc>
          <w:tcPr>
            <w:tcW w:w="3193" w:type="dxa"/>
          </w:tcPr>
          <w:p w:rsidR="000478D0" w:rsidRDefault="003C1F67">
            <w:pPr>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Pr>
                <w:color w:val="000000" w:themeColor="text1"/>
                <w:sz w:val="24"/>
                <w:szCs w:val="24"/>
              </w:rPr>
              <w:t>33</w:t>
            </w:r>
          </w:p>
        </w:tc>
      </w:tr>
      <w:tr w:rsidR="000478D0" w:rsidTr="000478D0">
        <w:trPr>
          <w:trHeight w:val="414"/>
        </w:trPr>
        <w:tc>
          <w:tcPr>
            <w:cnfStyle w:val="001000000000" w:firstRow="0" w:lastRow="0" w:firstColumn="1" w:lastColumn="0" w:oddVBand="0" w:evenVBand="0" w:oddHBand="0" w:evenHBand="0" w:firstRowFirstColumn="0" w:firstRowLastColumn="0" w:lastRowFirstColumn="0" w:lastRowLastColumn="0"/>
            <w:tcW w:w="2735" w:type="dxa"/>
          </w:tcPr>
          <w:p w:rsidR="000478D0" w:rsidRDefault="00544F10">
            <w:pPr>
              <w:jc w:val="center"/>
              <w:rPr>
                <w:color w:val="000000" w:themeColor="text1"/>
              </w:rPr>
            </w:pPr>
            <w:r>
              <w:rPr>
                <w:b w:val="0"/>
                <w:bCs w:val="0"/>
                <w:color w:val="000000" w:themeColor="text1"/>
              </w:rPr>
              <w:t>5</w:t>
            </w:r>
            <w:r w:rsidR="00666966">
              <w:rPr>
                <w:b w:val="0"/>
                <w:bCs w:val="0"/>
                <w:color w:val="000000" w:themeColor="text1"/>
              </w:rPr>
              <w:t>.</w:t>
            </w:r>
            <w:r w:rsidR="003C1F67">
              <w:rPr>
                <w:b w:val="0"/>
                <w:bCs w:val="0"/>
                <w:color w:val="000000" w:themeColor="text1"/>
              </w:rPr>
              <w:t>1.</w:t>
            </w:r>
            <w:r w:rsidR="00666966">
              <w:rPr>
                <w:b w:val="0"/>
                <w:bCs w:val="0"/>
                <w:color w:val="000000" w:themeColor="text1"/>
              </w:rPr>
              <w:t>2</w:t>
            </w:r>
          </w:p>
        </w:tc>
        <w:tc>
          <w:tcPr>
            <w:tcW w:w="4291" w:type="dxa"/>
          </w:tcPr>
          <w:p w:rsidR="000478D0" w:rsidRDefault="00544F10">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Login Page</w:t>
            </w:r>
          </w:p>
        </w:tc>
        <w:tc>
          <w:tcPr>
            <w:tcW w:w="3193" w:type="dxa"/>
          </w:tcPr>
          <w:p w:rsidR="000478D0" w:rsidRDefault="003C1F67">
            <w:pPr>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Pr>
                <w:color w:val="000000" w:themeColor="text1"/>
                <w:sz w:val="24"/>
                <w:szCs w:val="24"/>
              </w:rPr>
              <w:t>34</w:t>
            </w:r>
          </w:p>
        </w:tc>
      </w:tr>
      <w:tr w:rsidR="000478D0" w:rsidTr="000478D0">
        <w:trPr>
          <w:trHeight w:val="414"/>
        </w:trPr>
        <w:tc>
          <w:tcPr>
            <w:cnfStyle w:val="001000000000" w:firstRow="0" w:lastRow="0" w:firstColumn="1" w:lastColumn="0" w:oddVBand="0" w:evenVBand="0" w:oddHBand="0" w:evenHBand="0" w:firstRowFirstColumn="0" w:firstRowLastColumn="0" w:lastRowFirstColumn="0" w:lastRowLastColumn="0"/>
            <w:tcW w:w="2735" w:type="dxa"/>
          </w:tcPr>
          <w:p w:rsidR="000478D0" w:rsidRDefault="00544F10">
            <w:pPr>
              <w:jc w:val="center"/>
              <w:rPr>
                <w:color w:val="000000" w:themeColor="text1"/>
              </w:rPr>
            </w:pPr>
            <w:r>
              <w:rPr>
                <w:b w:val="0"/>
                <w:bCs w:val="0"/>
                <w:color w:val="000000" w:themeColor="text1"/>
              </w:rPr>
              <w:t>5</w:t>
            </w:r>
            <w:r w:rsidR="00666966">
              <w:rPr>
                <w:b w:val="0"/>
                <w:bCs w:val="0"/>
                <w:color w:val="000000" w:themeColor="text1"/>
              </w:rPr>
              <w:t>.</w:t>
            </w:r>
            <w:r w:rsidR="003C1F67">
              <w:rPr>
                <w:b w:val="0"/>
                <w:bCs w:val="0"/>
                <w:color w:val="000000" w:themeColor="text1"/>
              </w:rPr>
              <w:t>1.</w:t>
            </w:r>
            <w:r w:rsidR="00666966">
              <w:rPr>
                <w:b w:val="0"/>
                <w:bCs w:val="0"/>
                <w:color w:val="000000" w:themeColor="text1"/>
              </w:rPr>
              <w:t>3</w:t>
            </w:r>
          </w:p>
        </w:tc>
        <w:tc>
          <w:tcPr>
            <w:tcW w:w="4291" w:type="dxa"/>
          </w:tcPr>
          <w:p w:rsidR="000478D0" w:rsidRDefault="00544F10">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Prediction Page</w:t>
            </w:r>
          </w:p>
        </w:tc>
        <w:tc>
          <w:tcPr>
            <w:tcW w:w="3193" w:type="dxa"/>
          </w:tcPr>
          <w:p w:rsidR="000478D0" w:rsidRDefault="003C1F67">
            <w:pPr>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Pr>
                <w:color w:val="000000" w:themeColor="text1"/>
                <w:sz w:val="24"/>
                <w:szCs w:val="24"/>
              </w:rPr>
              <w:t>34</w:t>
            </w:r>
          </w:p>
        </w:tc>
      </w:tr>
      <w:tr w:rsidR="000478D0" w:rsidTr="000478D0">
        <w:trPr>
          <w:trHeight w:val="414"/>
        </w:trPr>
        <w:tc>
          <w:tcPr>
            <w:cnfStyle w:val="001000000000" w:firstRow="0" w:lastRow="0" w:firstColumn="1" w:lastColumn="0" w:oddVBand="0" w:evenVBand="0" w:oddHBand="0" w:evenHBand="0" w:firstRowFirstColumn="0" w:firstRowLastColumn="0" w:lastRowFirstColumn="0" w:lastRowLastColumn="0"/>
            <w:tcW w:w="2735" w:type="dxa"/>
          </w:tcPr>
          <w:p w:rsidR="000478D0" w:rsidRDefault="00521F2C">
            <w:pPr>
              <w:jc w:val="center"/>
              <w:rPr>
                <w:color w:val="000000" w:themeColor="text1"/>
              </w:rPr>
            </w:pPr>
            <w:r>
              <w:rPr>
                <w:b w:val="0"/>
                <w:bCs w:val="0"/>
                <w:color w:val="000000" w:themeColor="text1"/>
              </w:rPr>
              <w:t>5</w:t>
            </w:r>
            <w:r w:rsidR="00666966">
              <w:rPr>
                <w:b w:val="0"/>
                <w:bCs w:val="0"/>
                <w:color w:val="000000" w:themeColor="text1"/>
              </w:rPr>
              <w:t>.</w:t>
            </w:r>
            <w:r w:rsidR="003C1F67">
              <w:rPr>
                <w:b w:val="0"/>
                <w:bCs w:val="0"/>
                <w:color w:val="000000" w:themeColor="text1"/>
              </w:rPr>
              <w:t>1.</w:t>
            </w:r>
            <w:r w:rsidR="00666966">
              <w:rPr>
                <w:b w:val="0"/>
                <w:bCs w:val="0"/>
                <w:color w:val="000000" w:themeColor="text1"/>
              </w:rPr>
              <w:t>4</w:t>
            </w:r>
          </w:p>
        </w:tc>
        <w:tc>
          <w:tcPr>
            <w:tcW w:w="4291" w:type="dxa"/>
          </w:tcPr>
          <w:p w:rsidR="000478D0" w:rsidRDefault="00544F10">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Results Page</w:t>
            </w:r>
          </w:p>
        </w:tc>
        <w:tc>
          <w:tcPr>
            <w:tcW w:w="3193" w:type="dxa"/>
          </w:tcPr>
          <w:p w:rsidR="000478D0" w:rsidRDefault="003C1F67">
            <w:pPr>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Pr>
                <w:color w:val="000000" w:themeColor="text1"/>
                <w:sz w:val="24"/>
                <w:szCs w:val="24"/>
              </w:rPr>
              <w:t>35</w:t>
            </w:r>
          </w:p>
        </w:tc>
      </w:tr>
      <w:tr w:rsidR="000478D0" w:rsidTr="000478D0">
        <w:trPr>
          <w:trHeight w:val="414"/>
        </w:trPr>
        <w:tc>
          <w:tcPr>
            <w:cnfStyle w:val="001000000000" w:firstRow="0" w:lastRow="0" w:firstColumn="1" w:lastColumn="0" w:oddVBand="0" w:evenVBand="0" w:oddHBand="0" w:evenHBand="0" w:firstRowFirstColumn="0" w:firstRowLastColumn="0" w:lastRowFirstColumn="0" w:lastRowLastColumn="0"/>
            <w:tcW w:w="2735" w:type="dxa"/>
          </w:tcPr>
          <w:p w:rsidR="000478D0" w:rsidRDefault="000478D0">
            <w:pPr>
              <w:jc w:val="center"/>
              <w:rPr>
                <w:color w:val="000000" w:themeColor="text1"/>
              </w:rPr>
            </w:pPr>
          </w:p>
        </w:tc>
        <w:tc>
          <w:tcPr>
            <w:tcW w:w="4291" w:type="dxa"/>
          </w:tcPr>
          <w:p w:rsidR="000478D0" w:rsidRDefault="000478D0">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3193" w:type="dxa"/>
          </w:tcPr>
          <w:p w:rsidR="000478D0" w:rsidRDefault="000478D0">
            <w:pPr>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p>
        </w:tc>
      </w:tr>
      <w:tr w:rsidR="000478D0" w:rsidTr="000478D0">
        <w:trPr>
          <w:trHeight w:val="414"/>
        </w:trPr>
        <w:tc>
          <w:tcPr>
            <w:cnfStyle w:val="001000000000" w:firstRow="0" w:lastRow="0" w:firstColumn="1" w:lastColumn="0" w:oddVBand="0" w:evenVBand="0" w:oddHBand="0" w:evenHBand="0" w:firstRowFirstColumn="0" w:firstRowLastColumn="0" w:lastRowFirstColumn="0" w:lastRowLastColumn="0"/>
            <w:tcW w:w="2735" w:type="dxa"/>
          </w:tcPr>
          <w:p w:rsidR="000478D0" w:rsidRDefault="000478D0">
            <w:pPr>
              <w:jc w:val="center"/>
              <w:rPr>
                <w:color w:val="000000" w:themeColor="text1"/>
              </w:rPr>
            </w:pPr>
          </w:p>
        </w:tc>
        <w:tc>
          <w:tcPr>
            <w:tcW w:w="4291" w:type="dxa"/>
          </w:tcPr>
          <w:p w:rsidR="000478D0" w:rsidRDefault="000478D0">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3193" w:type="dxa"/>
          </w:tcPr>
          <w:p w:rsidR="000478D0" w:rsidRDefault="000478D0">
            <w:pPr>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p>
        </w:tc>
      </w:tr>
      <w:tr w:rsidR="000478D0" w:rsidTr="000478D0">
        <w:trPr>
          <w:trHeight w:val="414"/>
        </w:trPr>
        <w:tc>
          <w:tcPr>
            <w:cnfStyle w:val="001000000000" w:firstRow="0" w:lastRow="0" w:firstColumn="1" w:lastColumn="0" w:oddVBand="0" w:evenVBand="0" w:oddHBand="0" w:evenHBand="0" w:firstRowFirstColumn="0" w:firstRowLastColumn="0" w:lastRowFirstColumn="0" w:lastRowLastColumn="0"/>
            <w:tcW w:w="2735" w:type="dxa"/>
          </w:tcPr>
          <w:p w:rsidR="000478D0" w:rsidRDefault="000478D0">
            <w:pPr>
              <w:jc w:val="center"/>
              <w:rPr>
                <w:color w:val="000000" w:themeColor="text1"/>
              </w:rPr>
            </w:pPr>
          </w:p>
        </w:tc>
        <w:tc>
          <w:tcPr>
            <w:tcW w:w="4291" w:type="dxa"/>
          </w:tcPr>
          <w:p w:rsidR="000478D0" w:rsidRDefault="000478D0">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p>
        </w:tc>
        <w:tc>
          <w:tcPr>
            <w:tcW w:w="3193" w:type="dxa"/>
          </w:tcPr>
          <w:p w:rsidR="000478D0" w:rsidRDefault="000478D0">
            <w:pPr>
              <w:jc w:val="center"/>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Pr>
            </w:pPr>
          </w:p>
        </w:tc>
      </w:tr>
    </w:tbl>
    <w:p w:rsidR="000478D0" w:rsidRDefault="000478D0">
      <w:pPr>
        <w:spacing w:line="256" w:lineRule="exact"/>
        <w:jc w:val="both"/>
        <w:rPr>
          <w:sz w:val="24"/>
        </w:rPr>
        <w:sectPr w:rsidR="000478D0">
          <w:footerReference w:type="default" r:id="rId16"/>
          <w:pgSz w:w="12240" w:h="15840"/>
          <w:pgMar w:top="1620" w:right="500" w:bottom="2040" w:left="1060" w:header="0" w:footer="1843" w:gutter="0"/>
          <w:cols w:space="720"/>
        </w:sectPr>
      </w:pPr>
    </w:p>
    <w:p w:rsidR="000478D0" w:rsidRDefault="00666966">
      <w:pPr>
        <w:ind w:right="627"/>
        <w:jc w:val="center"/>
        <w:rPr>
          <w:b/>
          <w:sz w:val="28"/>
        </w:rPr>
      </w:pPr>
      <w:r>
        <w:rPr>
          <w:b/>
          <w:spacing w:val="-2"/>
          <w:sz w:val="28"/>
        </w:rPr>
        <w:lastRenderedPageBreak/>
        <w:t>LIST</w:t>
      </w:r>
      <w:r>
        <w:rPr>
          <w:b/>
          <w:spacing w:val="-11"/>
          <w:sz w:val="28"/>
        </w:rPr>
        <w:t xml:space="preserve"> </w:t>
      </w:r>
      <w:r>
        <w:rPr>
          <w:b/>
          <w:spacing w:val="-2"/>
          <w:sz w:val="28"/>
        </w:rPr>
        <w:t>OF</w:t>
      </w:r>
      <w:r>
        <w:rPr>
          <w:b/>
          <w:spacing w:val="-15"/>
          <w:sz w:val="28"/>
        </w:rPr>
        <w:t xml:space="preserve"> </w:t>
      </w:r>
      <w:r>
        <w:rPr>
          <w:b/>
          <w:spacing w:val="-2"/>
          <w:sz w:val="28"/>
        </w:rPr>
        <w:t>ABBREVIATIONS</w:t>
      </w:r>
    </w:p>
    <w:p w:rsidR="000478D0" w:rsidRDefault="000478D0">
      <w:pPr>
        <w:pStyle w:val="BodyText"/>
        <w:rPr>
          <w:b/>
          <w:sz w:val="20"/>
        </w:rPr>
      </w:pPr>
    </w:p>
    <w:p w:rsidR="000478D0" w:rsidRDefault="000478D0">
      <w:pPr>
        <w:pStyle w:val="BodyText"/>
        <w:rPr>
          <w:b/>
          <w:sz w:val="20"/>
        </w:rPr>
      </w:pPr>
    </w:p>
    <w:tbl>
      <w:tblPr>
        <w:tblStyle w:val="PlainTable41"/>
        <w:tblpPr w:leftFromText="180" w:rightFromText="180" w:vertAnchor="text" w:horzAnchor="page" w:tblpX="1448" w:tblpY="368"/>
        <w:tblOverlap w:val="never"/>
        <w:tblW w:w="0" w:type="auto"/>
        <w:tblLayout w:type="fixed"/>
        <w:tblLook w:val="04A0" w:firstRow="1" w:lastRow="0" w:firstColumn="1" w:lastColumn="0" w:noHBand="0" w:noVBand="1"/>
      </w:tblPr>
      <w:tblGrid>
        <w:gridCol w:w="2475"/>
        <w:gridCol w:w="4697"/>
      </w:tblGrid>
      <w:tr w:rsidR="000478D0" w:rsidTr="000478D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75" w:type="dxa"/>
          </w:tcPr>
          <w:p w:rsidR="000478D0" w:rsidRDefault="00666966">
            <w:pPr>
              <w:spacing w:line="360" w:lineRule="auto"/>
              <w:rPr>
                <w:color w:val="000000" w:themeColor="text1"/>
                <w:sz w:val="24"/>
                <w:szCs w:val="24"/>
              </w:rPr>
            </w:pPr>
            <w:r>
              <w:rPr>
                <w:b w:val="0"/>
                <w:bCs w:val="0"/>
                <w:color w:val="000000" w:themeColor="text1"/>
                <w:sz w:val="24"/>
                <w:szCs w:val="24"/>
              </w:rPr>
              <w:t>ML</w:t>
            </w:r>
          </w:p>
          <w:p w:rsidR="000478D0" w:rsidRDefault="00666966">
            <w:pPr>
              <w:spacing w:line="360" w:lineRule="auto"/>
              <w:rPr>
                <w:color w:val="000000" w:themeColor="text1"/>
                <w:sz w:val="24"/>
                <w:szCs w:val="24"/>
              </w:rPr>
            </w:pPr>
            <w:r>
              <w:rPr>
                <w:b w:val="0"/>
                <w:bCs w:val="0"/>
                <w:color w:val="000000" w:themeColor="text1"/>
                <w:sz w:val="24"/>
                <w:szCs w:val="24"/>
              </w:rPr>
              <w:t>AI</w:t>
            </w:r>
          </w:p>
          <w:p w:rsidR="000478D0" w:rsidRDefault="00666966">
            <w:pPr>
              <w:spacing w:line="360" w:lineRule="auto"/>
              <w:rPr>
                <w:color w:val="000000" w:themeColor="text1"/>
                <w:sz w:val="24"/>
                <w:szCs w:val="24"/>
              </w:rPr>
            </w:pPr>
            <w:r>
              <w:rPr>
                <w:b w:val="0"/>
                <w:bCs w:val="0"/>
                <w:color w:val="000000" w:themeColor="text1"/>
                <w:sz w:val="24"/>
                <w:szCs w:val="24"/>
              </w:rPr>
              <w:t>RF</w:t>
            </w:r>
          </w:p>
          <w:p w:rsidR="000478D0" w:rsidRDefault="00666966">
            <w:pPr>
              <w:spacing w:line="360" w:lineRule="auto"/>
              <w:rPr>
                <w:color w:val="000000" w:themeColor="text1"/>
                <w:sz w:val="24"/>
                <w:szCs w:val="24"/>
              </w:rPr>
            </w:pPr>
            <w:r>
              <w:rPr>
                <w:b w:val="0"/>
                <w:bCs w:val="0"/>
                <w:color w:val="000000" w:themeColor="text1"/>
                <w:sz w:val="24"/>
                <w:szCs w:val="24"/>
              </w:rPr>
              <w:t>LR</w:t>
            </w:r>
          </w:p>
          <w:p w:rsidR="000478D0" w:rsidRDefault="00666966">
            <w:pPr>
              <w:spacing w:line="360" w:lineRule="auto"/>
              <w:rPr>
                <w:color w:val="000000" w:themeColor="text1"/>
                <w:sz w:val="24"/>
                <w:szCs w:val="24"/>
              </w:rPr>
            </w:pPr>
            <w:proofErr w:type="spellStart"/>
            <w:r>
              <w:rPr>
                <w:b w:val="0"/>
                <w:bCs w:val="0"/>
                <w:color w:val="000000" w:themeColor="text1"/>
                <w:sz w:val="24"/>
                <w:szCs w:val="24"/>
              </w:rPr>
              <w:t>XGBoost</w:t>
            </w:r>
            <w:proofErr w:type="spellEnd"/>
          </w:p>
          <w:p w:rsidR="000478D0" w:rsidRDefault="00666966">
            <w:pPr>
              <w:spacing w:line="360" w:lineRule="auto"/>
              <w:rPr>
                <w:color w:val="000000" w:themeColor="text1"/>
                <w:sz w:val="24"/>
                <w:szCs w:val="24"/>
              </w:rPr>
            </w:pPr>
            <w:r>
              <w:rPr>
                <w:b w:val="0"/>
                <w:bCs w:val="0"/>
                <w:color w:val="000000" w:themeColor="text1"/>
                <w:sz w:val="24"/>
                <w:szCs w:val="24"/>
              </w:rPr>
              <w:t>GBM</w:t>
            </w:r>
          </w:p>
          <w:p w:rsidR="000478D0" w:rsidRDefault="00666966">
            <w:pPr>
              <w:spacing w:line="360" w:lineRule="auto"/>
              <w:rPr>
                <w:color w:val="000000" w:themeColor="text1"/>
                <w:sz w:val="24"/>
                <w:szCs w:val="24"/>
              </w:rPr>
            </w:pPr>
            <w:r>
              <w:rPr>
                <w:b w:val="0"/>
                <w:bCs w:val="0"/>
                <w:color w:val="000000" w:themeColor="text1"/>
                <w:sz w:val="24"/>
                <w:szCs w:val="24"/>
              </w:rPr>
              <w:t>CRM</w:t>
            </w:r>
          </w:p>
          <w:p w:rsidR="000478D0" w:rsidRDefault="00666966">
            <w:pPr>
              <w:spacing w:line="360" w:lineRule="auto"/>
              <w:rPr>
                <w:color w:val="000000" w:themeColor="text1"/>
                <w:sz w:val="24"/>
                <w:szCs w:val="24"/>
              </w:rPr>
            </w:pPr>
            <w:r>
              <w:rPr>
                <w:b w:val="0"/>
                <w:bCs w:val="0"/>
                <w:color w:val="000000" w:themeColor="text1"/>
                <w:sz w:val="24"/>
                <w:szCs w:val="24"/>
              </w:rPr>
              <w:t>SQL</w:t>
            </w:r>
          </w:p>
        </w:tc>
        <w:tc>
          <w:tcPr>
            <w:tcW w:w="4697" w:type="dxa"/>
          </w:tcPr>
          <w:p w:rsidR="000478D0" w:rsidRDefault="00666966">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Machine Learning</w:t>
            </w:r>
          </w:p>
          <w:p w:rsidR="000478D0" w:rsidRDefault="00666966">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Artificial Intelligence</w:t>
            </w:r>
          </w:p>
          <w:p w:rsidR="000478D0" w:rsidRDefault="00666966">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Random Forest</w:t>
            </w:r>
          </w:p>
          <w:p w:rsidR="000478D0" w:rsidRDefault="00666966">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Logistic Regression</w:t>
            </w:r>
          </w:p>
          <w:p w:rsidR="000478D0" w:rsidRDefault="00666966">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Extreme Gradient Boosting</w:t>
            </w:r>
          </w:p>
          <w:p w:rsidR="000478D0" w:rsidRDefault="00666966">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Gradient Boosted Machine Trees</w:t>
            </w:r>
          </w:p>
          <w:p w:rsidR="000478D0" w:rsidRDefault="00666966">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Customer Relationship Management</w:t>
            </w:r>
          </w:p>
          <w:p w:rsidR="000478D0" w:rsidRDefault="00666966">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Structural Query language</w:t>
            </w:r>
          </w:p>
        </w:tc>
      </w:tr>
    </w:tbl>
    <w:p w:rsidR="000478D0" w:rsidRDefault="000478D0">
      <w:pPr>
        <w:pStyle w:val="BodyText"/>
        <w:spacing w:before="135"/>
        <w:rPr>
          <w:b/>
          <w:sz w:val="20"/>
        </w:rPr>
      </w:pPr>
    </w:p>
    <w:p w:rsidR="000478D0" w:rsidRDefault="000478D0">
      <w:pPr>
        <w:spacing w:line="256" w:lineRule="exact"/>
        <w:rPr>
          <w:sz w:val="24"/>
        </w:rPr>
        <w:sectPr w:rsidR="000478D0">
          <w:footerReference w:type="default" r:id="rId17"/>
          <w:pgSz w:w="12240" w:h="15840"/>
          <w:pgMar w:top="1820" w:right="500" w:bottom="1700" w:left="1060" w:header="0" w:footer="1511" w:gutter="0"/>
          <w:cols w:space="720"/>
        </w:sectPr>
      </w:pPr>
    </w:p>
    <w:p w:rsidR="000478D0" w:rsidRDefault="00666966">
      <w:pPr>
        <w:pStyle w:val="Heading1"/>
        <w:spacing w:before="58" w:line="319" w:lineRule="auto"/>
        <w:ind w:left="4169" w:right="3943" w:hanging="9"/>
        <w:jc w:val="center"/>
      </w:pPr>
      <w:bookmarkStart w:id="0" w:name="_bookmark0"/>
      <w:bookmarkEnd w:id="0"/>
      <w:r>
        <w:lastRenderedPageBreak/>
        <w:t xml:space="preserve">CHAPTER 1 </w:t>
      </w:r>
      <w:r>
        <w:rPr>
          <w:spacing w:val="-2"/>
        </w:rPr>
        <w:t>INTRODUCTION</w:t>
      </w:r>
    </w:p>
    <w:p w:rsidR="000478D0" w:rsidRDefault="000478D0">
      <w:pPr>
        <w:pStyle w:val="BodyText"/>
        <w:spacing w:before="48"/>
        <w:rPr>
          <w:b/>
          <w:sz w:val="32"/>
        </w:rPr>
      </w:pPr>
    </w:p>
    <w:p w:rsidR="000478D0" w:rsidRDefault="00666966">
      <w:pPr>
        <w:pStyle w:val="BodyText"/>
        <w:spacing w:line="360" w:lineRule="auto"/>
        <w:ind w:left="202" w:right="502"/>
        <w:jc w:val="both"/>
      </w:pPr>
      <w:r>
        <w:t>In the fiercely competitive telecommunication industry, customer churn—when customers discontinue their service subscriptions—poses a significant challenge. Acquiring new customers often costs more than retaining existing ones, making churn reduction crucial for telecom operators. High churn rates can erode profitability and market share, highlighting the need for effective churn prediction and management strategies. Machine learning (ML) provides a transformative solution to this challenge. By leveraging vast amounts of historical customer data, such as service usage patterns, demographic details, and interaction histories, ML models can predict the likelihood of a customer discontinuing their service. This predictive capability enables telecom companies to proactively engage with at-risk customers, offering personalized incentives or improving service quality to retain them.</w:t>
      </w:r>
    </w:p>
    <w:p w:rsidR="000478D0" w:rsidRDefault="000478D0">
      <w:pPr>
        <w:pStyle w:val="BodyText"/>
        <w:spacing w:line="360" w:lineRule="auto"/>
        <w:ind w:left="202" w:right="502"/>
        <w:jc w:val="both"/>
      </w:pPr>
    </w:p>
    <w:p w:rsidR="000478D0" w:rsidRDefault="00666966">
      <w:pPr>
        <w:pStyle w:val="BodyText"/>
        <w:spacing w:line="360" w:lineRule="auto"/>
        <w:ind w:left="202" w:right="502"/>
        <w:jc w:val="both"/>
      </w:pPr>
      <w:r>
        <w:t>Developing a churn prediction model involves several key steps: data collection and preprocessing, feature selection and engineering, model training, and evaluation. Data from various sources such as call records, billing information, customer service interactions, and social media can be integrated to form a comprehensive view of each customer's behavior. Advanced ML algorithms, including logistic regression, decision trees, random forests, and neural networks, can analyze these data points and identify patterns indicative of churn. Effective churn prediction not only helps in retaining customers but also provides insights into the underlying reasons for churn. These insights can drive strategic decisions in product development, customer service enhancements, and targeted marketing campaigns.</w:t>
      </w:r>
    </w:p>
    <w:p w:rsidR="000478D0" w:rsidRDefault="00666966">
      <w:pPr>
        <w:pStyle w:val="BodyText"/>
        <w:spacing w:line="360" w:lineRule="auto"/>
        <w:ind w:left="202" w:right="502"/>
        <w:jc w:val="both"/>
      </w:pPr>
      <w:r>
        <w:t xml:space="preserve">                           </w:t>
      </w:r>
    </w:p>
    <w:p w:rsidR="000478D0" w:rsidRDefault="00666966">
      <w:pPr>
        <w:pStyle w:val="BodyText"/>
        <w:spacing w:line="360" w:lineRule="auto"/>
        <w:ind w:left="202" w:right="502"/>
        <w:jc w:val="both"/>
      </w:pPr>
      <w:r>
        <w:t>Moreover, reducing churn rates translates directly into increased customer lifetime value and a more stable revenue base. This project aims to build a scalable and accurate churn prediction system that can be seamlessly integrated into a telecom operator's existing infrastructure. By doing so, telecom companies can shift from reactive to proactive customer relationship management, enhancing customer satisfaction and loyalty in a highly competitive market.</w:t>
      </w:r>
    </w:p>
    <w:p w:rsidR="000478D0" w:rsidRDefault="000478D0">
      <w:pPr>
        <w:pStyle w:val="BodyText"/>
        <w:spacing w:before="135"/>
      </w:pPr>
    </w:p>
    <w:p w:rsidR="000478D0" w:rsidRDefault="00666966">
      <w:pPr>
        <w:pStyle w:val="Heading2"/>
        <w:numPr>
          <w:ilvl w:val="1"/>
          <w:numId w:val="2"/>
        </w:numPr>
        <w:tabs>
          <w:tab w:val="left" w:pos="624"/>
        </w:tabs>
        <w:ind w:left="624" w:hanging="422"/>
      </w:pPr>
      <w:r>
        <w:t>PROBLEM</w:t>
      </w:r>
      <w:r>
        <w:rPr>
          <w:spacing w:val="-13"/>
        </w:rPr>
        <w:t xml:space="preserve"> </w:t>
      </w:r>
      <w:r>
        <w:rPr>
          <w:spacing w:val="-2"/>
        </w:rPr>
        <w:t>STATEMENT</w:t>
      </w:r>
    </w:p>
    <w:p w:rsidR="000478D0" w:rsidRDefault="000478D0">
      <w:pPr>
        <w:pStyle w:val="BodyText"/>
        <w:spacing w:before="8"/>
        <w:rPr>
          <w:b/>
          <w:sz w:val="28"/>
        </w:rPr>
      </w:pPr>
    </w:p>
    <w:p w:rsidR="000478D0" w:rsidRDefault="00666966">
      <w:pPr>
        <w:pStyle w:val="BodyText"/>
        <w:spacing w:line="360" w:lineRule="auto"/>
        <w:ind w:left="202" w:right="500"/>
        <w:jc w:val="both"/>
      </w:pPr>
      <w:r>
        <w:t xml:space="preserve">The telecommunication industry faces significant challenges due to customer churn, where subscribers </w:t>
      </w:r>
      <w:r>
        <w:lastRenderedPageBreak/>
        <w:t>discontinue their services, leading to revenue loss and increased customer acquisition costs. This project aims to develop a machine learning model to predict customer churn by analyzing user behavior, service usage patterns, and demographic data. Accurate churn prediction enables telecom companies to proactively engage at-risk customers with retention strategies, such as personalized offers or service improvements. The goal is to enhance customer satisfaction, reduce churn rates, and ultimately increase profitability. The solution involves using various algorithms to process historical data and identify key indicators of churn.</w:t>
      </w:r>
    </w:p>
    <w:p w:rsidR="000478D0" w:rsidRDefault="000478D0">
      <w:pPr>
        <w:pStyle w:val="BodyText"/>
        <w:spacing w:line="360" w:lineRule="auto"/>
        <w:ind w:left="202" w:right="500"/>
        <w:jc w:val="both"/>
      </w:pPr>
    </w:p>
    <w:p w:rsidR="000478D0" w:rsidRDefault="00666966">
      <w:pPr>
        <w:pStyle w:val="Heading2"/>
        <w:numPr>
          <w:ilvl w:val="1"/>
          <w:numId w:val="2"/>
        </w:numPr>
        <w:tabs>
          <w:tab w:val="left" w:pos="576"/>
        </w:tabs>
        <w:spacing w:before="1"/>
        <w:ind w:left="576" w:hanging="374"/>
      </w:pPr>
      <w:r>
        <w:rPr>
          <w:spacing w:val="-2"/>
        </w:rPr>
        <w:t xml:space="preserve"> MOTIVATION</w:t>
      </w:r>
    </w:p>
    <w:p w:rsidR="000478D0" w:rsidRDefault="000478D0">
      <w:pPr>
        <w:pStyle w:val="Heading2"/>
        <w:tabs>
          <w:tab w:val="left" w:pos="576"/>
        </w:tabs>
        <w:spacing w:before="1"/>
        <w:ind w:left="202"/>
        <w:rPr>
          <w:spacing w:val="-2"/>
        </w:rPr>
      </w:pPr>
    </w:p>
    <w:p w:rsidR="000478D0" w:rsidRDefault="00666966">
      <w:pPr>
        <w:pStyle w:val="BodyText"/>
        <w:spacing w:line="360" w:lineRule="auto"/>
        <w:ind w:leftChars="100" w:left="220" w:rightChars="229" w:right="504"/>
        <w:jc w:val="both"/>
      </w:pPr>
      <w:r>
        <w:t>Customer churn presents a significant challenge in the telecommunications sector, mainly because it incurs substantial financial and operational costs. Retaining a current customer is generally far more economical than acquiring a new one. The process of attracting new customers involves substantial expenses, from advertising and promotions to competitive pricing strategies, making it a costly alternative to retention. Due to these high costs, companies place great importance on customer retention, seeking ways to sustain and nurture existing customer relationships.</w:t>
      </w:r>
    </w:p>
    <w:p w:rsidR="000478D0" w:rsidRDefault="000478D0">
      <w:pPr>
        <w:pStyle w:val="BodyText"/>
        <w:spacing w:line="360" w:lineRule="auto"/>
        <w:ind w:leftChars="100" w:left="220" w:rightChars="200" w:right="440"/>
        <w:jc w:val="both"/>
      </w:pPr>
    </w:p>
    <w:p w:rsidR="000478D0" w:rsidRDefault="00666966">
      <w:pPr>
        <w:pStyle w:val="BodyText"/>
        <w:spacing w:line="360" w:lineRule="auto"/>
        <w:ind w:leftChars="100" w:left="220" w:rightChars="228" w:right="502"/>
        <w:jc w:val="both"/>
      </w:pPr>
      <w:r>
        <w:t>Loyal customers are invaluable because they contribute to consistent revenue streams and often serve as informal brand ambassadors. Over time, satisfied customers may increase their service usage, upgrade plans, or add additional services, all of which contribute to stable revenue growth. Additionally, they often refer others to the company, creating organic growth without the need for intensive marketing campaigns. These combined benefits make loyal customers a crucial asset to any telecom provider.</w:t>
      </w:r>
    </w:p>
    <w:p w:rsidR="000478D0" w:rsidRDefault="000478D0">
      <w:pPr>
        <w:pStyle w:val="BodyText"/>
        <w:spacing w:line="360" w:lineRule="auto"/>
        <w:ind w:leftChars="100" w:left="220" w:rightChars="200" w:right="440"/>
        <w:jc w:val="both"/>
      </w:pPr>
    </w:p>
    <w:p w:rsidR="000478D0" w:rsidRDefault="00666966">
      <w:pPr>
        <w:pStyle w:val="BodyText"/>
        <w:spacing w:line="360" w:lineRule="auto"/>
        <w:ind w:leftChars="100" w:left="220" w:rightChars="229" w:right="504"/>
        <w:jc w:val="both"/>
      </w:pPr>
      <w:r>
        <w:t>Churn prediction has therefore become an essential component of customer relationship management (CRM) strategies in telecom. By anticipating potential churn, companies can proactively engage with at-risk customers through tailored interventions, resolving issues or providing incentives that encourage them to stay. Churn prediction models leverage machine learning to analyze customer data, identifying patterns and behaviors that indicate a likelihood of leaving. Armed with these insights, companies can implement specific retention measures, such as personalized offers or enhanced customer support, improving retention rates and overall customer satisfaction.</w:t>
      </w:r>
    </w:p>
    <w:p w:rsidR="000478D0" w:rsidRDefault="000478D0">
      <w:pPr>
        <w:pStyle w:val="BodyText"/>
        <w:spacing w:line="360" w:lineRule="auto"/>
        <w:ind w:leftChars="100" w:left="220" w:rightChars="200" w:right="440"/>
        <w:jc w:val="both"/>
      </w:pPr>
    </w:p>
    <w:p w:rsidR="000478D0" w:rsidRDefault="00666966">
      <w:pPr>
        <w:pStyle w:val="BodyText"/>
        <w:spacing w:line="360" w:lineRule="auto"/>
        <w:ind w:leftChars="100" w:left="220" w:rightChars="229" w:right="504"/>
        <w:jc w:val="both"/>
      </w:pPr>
      <w:r>
        <w:lastRenderedPageBreak/>
        <w:t>The motivation behind this project lies in addressing churn by implementing machine learning models for precise customer segmentation and accurate churn prediction. Segmentation allows telecom providers to classify customers into distinct groups based on behavioral and demographic similarities. This categorization provides an opportunity to understand each segment's unique preferences and needs, enabling more targeted retention efforts. By integrating segmentation with churn prediction, this project aims to equip telecom companies with actionable insights that allow them to address customer needs effectively and retain their competitive standing.</w:t>
      </w:r>
    </w:p>
    <w:p w:rsidR="000478D0" w:rsidRDefault="000478D0">
      <w:pPr>
        <w:pStyle w:val="BodyText"/>
        <w:spacing w:before="132"/>
      </w:pPr>
    </w:p>
    <w:p w:rsidR="000478D0" w:rsidRDefault="00666966">
      <w:pPr>
        <w:pStyle w:val="Heading2"/>
        <w:numPr>
          <w:ilvl w:val="1"/>
          <w:numId w:val="2"/>
        </w:numPr>
        <w:tabs>
          <w:tab w:val="left" w:pos="576"/>
        </w:tabs>
        <w:spacing w:before="1"/>
        <w:ind w:left="576" w:hanging="374"/>
      </w:pPr>
      <w:r>
        <w:rPr>
          <w:spacing w:val="-2"/>
        </w:rPr>
        <w:t>OBJECTIVES</w:t>
      </w:r>
    </w:p>
    <w:p w:rsidR="000478D0" w:rsidRDefault="00666966">
      <w:pPr>
        <w:pStyle w:val="NormalWeb"/>
        <w:spacing w:line="360" w:lineRule="auto"/>
        <w:ind w:leftChars="100" w:left="220" w:rightChars="200" w:right="440"/>
        <w:jc w:val="both"/>
      </w:pPr>
      <w:r>
        <w:t>The central goal of this project is to create a sophisticated machine learning model that can reliably identify customers at a high risk of leaving. By examining a variety of historical customer data—such as interaction records, usage trends, and demographic profiles—the model aims to detect critical signs that suggest a customer might churn. This capability will empower telecom companies to take preemptive action, engaging with vulnerable customers early enough to implement strategies that can effectively deter them from discontinuing their service ([1][2][3]).</w:t>
      </w:r>
    </w:p>
    <w:p w:rsidR="000478D0" w:rsidRDefault="00666966">
      <w:pPr>
        <w:pStyle w:val="NormalWeb"/>
        <w:spacing w:line="360" w:lineRule="auto"/>
        <w:ind w:leftChars="100" w:left="220" w:rightChars="200" w:right="440"/>
        <w:jc w:val="both"/>
      </w:pPr>
      <w:r>
        <w:t>In addition to predicting churn, this project aims to enhance retention initiatives through personalized interventions that cater to the unique preferences and behaviors of different customer segments. By employing advanced segmentation techniques, the model will facilitate the design of targeted retention strategies that resonate with specific groups, ultimately improving customer engagement and satisfaction. This approach not only ensures a more personalized experience for customers but also allows telecom operators to allocate their marketing and support resources more strategically, directing efforts toward those customers who stand to benefit most from tailored engagement ([4][5][6]).</w:t>
      </w:r>
    </w:p>
    <w:p w:rsidR="000478D0" w:rsidRDefault="00666966">
      <w:pPr>
        <w:pStyle w:val="NormalWeb"/>
        <w:spacing w:line="360" w:lineRule="auto"/>
        <w:ind w:leftChars="100" w:left="220" w:rightChars="200" w:right="440"/>
        <w:jc w:val="both"/>
      </w:pPr>
      <w:r>
        <w:t>Moreover, the project intends to boost the overall efficiency of customer retention operations. With precise churn predictions, telecom companies can better manage their resources by focusing on high-risk cases rather than resorting to broad, one-size-fits-all retention campaigns. This focused strategy is expected to reduce unnecessary expenditures while enhancing the effectiveness of customer service efforts and increasing customer loyalty ([7][8][9]).</w:t>
      </w:r>
    </w:p>
    <w:p w:rsidR="000478D0" w:rsidRDefault="00666966">
      <w:pPr>
        <w:pStyle w:val="NormalWeb"/>
        <w:spacing w:line="360" w:lineRule="auto"/>
        <w:ind w:leftChars="100" w:left="220" w:rightChars="200" w:right="440"/>
        <w:jc w:val="both"/>
      </w:pPr>
      <w:r>
        <w:lastRenderedPageBreak/>
        <w:t>The overarching aim is to drive revenue growth by minimizing customer churn and cultivating long-term relationships with satisfied customers. By incorporating predictive analytics into their retention strategies, telecom providers can not only decrease attrition rates but also enhance their capacity to generate consistent revenue through loyal customer bases. This, in turn, reinforces their competitive advantage within the industry ([</w:t>
      </w:r>
      <w:proofErr w:type="gramStart"/>
      <w:r>
        <w:t>10][</w:t>
      </w:r>
      <w:proofErr w:type="gramEnd"/>
      <w:r>
        <w:t>11][12]).</w:t>
      </w:r>
    </w:p>
    <w:p w:rsidR="000478D0" w:rsidRDefault="00666966">
      <w:pPr>
        <w:pStyle w:val="NormalWeb"/>
        <w:spacing w:line="360" w:lineRule="auto"/>
        <w:ind w:leftChars="100" w:left="220" w:rightChars="200" w:right="440"/>
        <w:jc w:val="both"/>
      </w:pPr>
      <w:r>
        <w:t>In conclusion, this project seeks to develop a powerful machine learning model that enables telecom companies to predict customer churn accurately, devise effective retention strategies through tailored interventions, enhance operational efficiency, and ultimately maximize revenue generation. By taking a proactive, data-driven approach to churn management, the project aspires to strengthen customer relationships and significantly improve the overall performance of telecom operations ([</w:t>
      </w:r>
      <w:proofErr w:type="gramStart"/>
      <w:r>
        <w:t>13][</w:t>
      </w:r>
      <w:proofErr w:type="gramEnd"/>
      <w:r>
        <w:t>14]).</w:t>
      </w:r>
    </w:p>
    <w:p w:rsidR="000478D0" w:rsidRDefault="00666966">
      <w:pPr>
        <w:pStyle w:val="Heading2"/>
        <w:numPr>
          <w:ilvl w:val="1"/>
          <w:numId w:val="2"/>
        </w:numPr>
        <w:tabs>
          <w:tab w:val="left" w:pos="624"/>
        </w:tabs>
        <w:spacing w:before="1"/>
        <w:ind w:left="624" w:hanging="422"/>
      </w:pPr>
      <w:r>
        <w:t>REQUIREMENTS</w:t>
      </w:r>
      <w:r>
        <w:rPr>
          <w:spacing w:val="-17"/>
        </w:rPr>
        <w:t xml:space="preserve"> </w:t>
      </w:r>
      <w:r>
        <w:rPr>
          <w:spacing w:val="-2"/>
        </w:rPr>
        <w:t>SPECIFICATIONS</w:t>
      </w:r>
    </w:p>
    <w:p w:rsidR="000478D0" w:rsidRDefault="000478D0">
      <w:pPr>
        <w:pStyle w:val="BodyText"/>
        <w:spacing w:before="85"/>
        <w:rPr>
          <w:b/>
          <w:sz w:val="28"/>
        </w:rPr>
      </w:pPr>
    </w:p>
    <w:p w:rsidR="000478D0" w:rsidRDefault="00666966">
      <w:pPr>
        <w:pStyle w:val="ListParagraph"/>
        <w:numPr>
          <w:ilvl w:val="2"/>
          <w:numId w:val="2"/>
        </w:numPr>
        <w:tabs>
          <w:tab w:val="left" w:pos="829"/>
        </w:tabs>
        <w:spacing w:before="1"/>
        <w:ind w:left="829" w:hanging="627"/>
        <w:rPr>
          <w:b/>
          <w:sz w:val="28"/>
        </w:rPr>
      </w:pPr>
      <w:r>
        <w:rPr>
          <w:b/>
          <w:spacing w:val="-2"/>
          <w:sz w:val="28"/>
        </w:rPr>
        <w:t>SOFTWARE</w:t>
      </w:r>
      <w:r>
        <w:rPr>
          <w:b/>
          <w:spacing w:val="-15"/>
          <w:sz w:val="28"/>
        </w:rPr>
        <w:t xml:space="preserve"> </w:t>
      </w:r>
      <w:r>
        <w:rPr>
          <w:b/>
          <w:spacing w:val="-2"/>
          <w:sz w:val="28"/>
        </w:rPr>
        <w:t>REQUIREMENTS</w:t>
      </w:r>
    </w:p>
    <w:p w:rsidR="000478D0" w:rsidRDefault="000478D0">
      <w:pPr>
        <w:pStyle w:val="ListParagraph"/>
        <w:tabs>
          <w:tab w:val="left" w:pos="829"/>
        </w:tabs>
        <w:spacing w:before="1"/>
        <w:ind w:left="202" w:firstLine="0"/>
        <w:rPr>
          <w:b/>
          <w:spacing w:val="-2"/>
          <w:sz w:val="28"/>
        </w:rPr>
      </w:pPr>
    </w:p>
    <w:p w:rsidR="000478D0" w:rsidRDefault="00666966">
      <w:pPr>
        <w:pStyle w:val="BodyText"/>
        <w:spacing w:line="360" w:lineRule="auto"/>
        <w:ind w:leftChars="92" w:left="202" w:rightChars="200" w:right="440"/>
        <w:jc w:val="both"/>
      </w:pPr>
      <w:r>
        <w:t>Software requirements delineate the essential software resources and dependencies that must be in place for an application to operate optimally. These requirements often include specific libraries, frameworks, and tools that need to be installed separately prior to the application installation. Such dependencies are not typically bundled within the installation package and must be managed independently to ensure a smooth installation and functioning of the software.</w:t>
      </w:r>
    </w:p>
    <w:p w:rsidR="000478D0" w:rsidRDefault="000478D0">
      <w:pPr>
        <w:pStyle w:val="BodyText"/>
        <w:spacing w:line="360" w:lineRule="auto"/>
        <w:jc w:val="both"/>
      </w:pPr>
    </w:p>
    <w:p w:rsidR="000478D0" w:rsidRDefault="00666966">
      <w:pPr>
        <w:pStyle w:val="BodyText"/>
        <w:spacing w:line="360" w:lineRule="auto"/>
        <w:ind w:leftChars="100" w:left="220" w:rightChars="200" w:right="440"/>
        <w:jc w:val="both"/>
      </w:pPr>
      <w:r>
        <w:rPr>
          <w:b/>
          <w:bCs/>
        </w:rPr>
        <w:t xml:space="preserve">Platform Specifications: </w:t>
      </w:r>
      <w:r>
        <w:t>A platform in computing refers to a foundational framework—either in hardware or software—that supports the execution and development of software applications. This encompasses various elements, including:</w:t>
      </w:r>
    </w:p>
    <w:p w:rsidR="000478D0" w:rsidRDefault="00666966">
      <w:pPr>
        <w:pStyle w:val="BodyText"/>
        <w:spacing w:line="360" w:lineRule="auto"/>
        <w:ind w:leftChars="100" w:left="220" w:rightChars="200" w:right="440"/>
        <w:jc w:val="both"/>
      </w:pPr>
      <w:r>
        <w:rPr>
          <w:b/>
          <w:bCs/>
        </w:rPr>
        <w:t>Computer Architecture:</w:t>
      </w:r>
      <w:r>
        <w:t xml:space="preserve"> The design and organization of the components of a computer system, which can affect how software interacts with hardware.</w:t>
      </w:r>
    </w:p>
    <w:p w:rsidR="000478D0" w:rsidRDefault="00666966">
      <w:pPr>
        <w:pStyle w:val="BodyText"/>
        <w:spacing w:line="360" w:lineRule="auto"/>
        <w:ind w:leftChars="100" w:left="220" w:rightChars="200" w:right="440"/>
        <w:jc w:val="both"/>
      </w:pPr>
      <w:r>
        <w:rPr>
          <w:b/>
          <w:bCs/>
        </w:rPr>
        <w:t>Operating Systems:</w:t>
      </w:r>
      <w:r>
        <w:t xml:space="preserve"> The system software that manages computer hardware and provides services for computer programs. Key examples include Microsoft Windows, Linux distributions, and </w:t>
      </w:r>
      <w:proofErr w:type="spellStart"/>
      <w:r>
        <w:t>macOS</w:t>
      </w:r>
      <w:proofErr w:type="spellEnd"/>
      <w:r>
        <w:t>.</w:t>
      </w:r>
    </w:p>
    <w:p w:rsidR="000478D0" w:rsidRDefault="00666966">
      <w:pPr>
        <w:pStyle w:val="BodyText"/>
        <w:spacing w:line="360" w:lineRule="auto"/>
        <w:ind w:leftChars="100" w:left="220" w:rightChars="227" w:right="499"/>
        <w:jc w:val="both"/>
      </w:pPr>
      <w:r>
        <w:rPr>
          <w:b/>
          <w:bCs/>
        </w:rPr>
        <w:t>Programming Languages:</w:t>
      </w:r>
      <w:r>
        <w:t xml:space="preserve"> The languages in which the software is developed, alongside their respective runtime libraries that provide essential functionalities during execution.</w:t>
      </w:r>
    </w:p>
    <w:p w:rsidR="000478D0" w:rsidRDefault="00666966">
      <w:pPr>
        <w:pStyle w:val="BodyText"/>
        <w:spacing w:line="360" w:lineRule="auto"/>
        <w:ind w:leftChars="100" w:left="220" w:rightChars="227" w:right="499"/>
        <w:jc w:val="both"/>
      </w:pPr>
      <w:r>
        <w:t xml:space="preserve">When defining software requirements, compatibility with the operating system is of paramount </w:t>
      </w:r>
      <w:r>
        <w:lastRenderedPageBreak/>
        <w:t>importance. Each application must align with the intended operating system, considering factors such as the version being used. While many modern operating systems strive for backward compatibility, it is not always guaranteed. For example, software designed for Windows XP may not function on Windows 98, although applications running on newer versions might exhibit some backward compatibility with older versions. Similarly, software that leverages features exclusive to newer Linux kernel versions (like v2.6) typically fails to operate correctly on older kernel versions (like v2.2 or v2.4).</w:t>
      </w:r>
    </w:p>
    <w:p w:rsidR="000478D0" w:rsidRDefault="000478D0">
      <w:pPr>
        <w:pStyle w:val="BodyText"/>
        <w:spacing w:line="360" w:lineRule="auto"/>
        <w:jc w:val="both"/>
      </w:pPr>
    </w:p>
    <w:p w:rsidR="000478D0" w:rsidRDefault="00666966">
      <w:pPr>
        <w:pStyle w:val="BodyText"/>
        <w:spacing w:line="360" w:lineRule="auto"/>
        <w:ind w:leftChars="100" w:left="220" w:rightChars="455" w:right="1001"/>
        <w:jc w:val="both"/>
        <w:rPr>
          <w:b/>
          <w:bCs/>
        </w:rPr>
      </w:pPr>
      <w:r>
        <w:rPr>
          <w:b/>
          <w:bCs/>
        </w:rPr>
        <w:t>APIs and Drivers</w:t>
      </w:r>
    </w:p>
    <w:p w:rsidR="000478D0" w:rsidRDefault="00666966">
      <w:pPr>
        <w:pStyle w:val="BodyText"/>
        <w:spacing w:line="360" w:lineRule="auto"/>
        <w:ind w:leftChars="100" w:left="220" w:rightChars="228" w:right="502"/>
        <w:jc w:val="both"/>
      </w:pPr>
      <w:r>
        <w:t>Applications that heavily interact with specialized hardware devices, such as high-performance graphics cards or sound devices, often require specific Application Programming Interfaces (APIs) or updated device drivers. APIs provide the necessary protocols and tools for building software applications, enabling communication between software and hardware.</w:t>
      </w:r>
    </w:p>
    <w:p w:rsidR="000478D0" w:rsidRDefault="00666966">
      <w:pPr>
        <w:pStyle w:val="BodyText"/>
        <w:spacing w:line="360" w:lineRule="auto"/>
        <w:ind w:leftChars="100" w:left="220" w:rightChars="228" w:right="502"/>
        <w:jc w:val="both"/>
      </w:pPr>
      <w:r>
        <w:t>A notable example is DirectX, which encompasses a collection of APIs designed for multimedia tasks, particularly within gaming on Microsoft platforms. DirectX facilitates the handling of tasks related to graphics, sound, and input, allowing developers to create rich multimedia experiences without needing to write device-specific code.</w:t>
      </w:r>
    </w:p>
    <w:p w:rsidR="000478D0" w:rsidRDefault="000478D0">
      <w:pPr>
        <w:pStyle w:val="BodyText"/>
        <w:spacing w:line="360" w:lineRule="auto"/>
        <w:jc w:val="both"/>
      </w:pPr>
    </w:p>
    <w:p w:rsidR="000478D0" w:rsidRDefault="00666966">
      <w:pPr>
        <w:pStyle w:val="BodyText"/>
        <w:spacing w:line="360" w:lineRule="auto"/>
        <w:ind w:leftChars="100" w:left="220" w:rightChars="500" w:right="1100"/>
        <w:jc w:val="both"/>
        <w:rPr>
          <w:b/>
          <w:bCs/>
        </w:rPr>
      </w:pPr>
      <w:r>
        <w:rPr>
          <w:b/>
          <w:bCs/>
        </w:rPr>
        <w:t>Web Browser Considerations</w:t>
      </w:r>
    </w:p>
    <w:p w:rsidR="000478D0" w:rsidRDefault="00666966">
      <w:pPr>
        <w:pStyle w:val="BodyText"/>
        <w:spacing w:line="360" w:lineRule="auto"/>
        <w:ind w:leftChars="100" w:left="220" w:rightChars="230" w:right="506"/>
        <w:jc w:val="both"/>
      </w:pPr>
      <w:r>
        <w:t>In the context of web applications and software that relies on internet technologies, the choice of web browser installed on the system can significantly influence functionality. Many applications default to utilizing the system’s pre-installed web browser, which can affect compatibility and security.</w:t>
      </w:r>
    </w:p>
    <w:p w:rsidR="000478D0" w:rsidRDefault="00666966">
      <w:pPr>
        <w:pStyle w:val="BodyText"/>
        <w:spacing w:line="360" w:lineRule="auto"/>
        <w:ind w:leftChars="100" w:left="220" w:rightChars="230" w:right="506"/>
        <w:jc w:val="both"/>
      </w:pPr>
      <w:r>
        <w:t>For instance, Microsoft Internet Explorer has historically been the go-to browser for software operating on Windows systems, despite its vulnerabilities associated with features like ActiveX controls, which have been known to introduce security risks. With the evolution of web standards and security practices, many applications now strive for compatibility with multiple browsers, including more modern options like Google Chrome, Mozilla Firefox, and Microsoft Edge, to enhance user experience and security.</w:t>
      </w:r>
    </w:p>
    <w:p w:rsidR="000478D0" w:rsidRDefault="000478D0">
      <w:pPr>
        <w:pStyle w:val="BodyText"/>
        <w:spacing w:line="360" w:lineRule="auto"/>
        <w:ind w:leftChars="100" w:left="220" w:rightChars="500" w:right="1100"/>
        <w:jc w:val="both"/>
      </w:pPr>
    </w:p>
    <w:p w:rsidR="000478D0" w:rsidRDefault="00666966">
      <w:pPr>
        <w:pStyle w:val="BodyText"/>
        <w:spacing w:line="360" w:lineRule="auto"/>
        <w:ind w:leftChars="100" w:left="220" w:rightChars="500" w:right="1100"/>
        <w:jc w:val="both"/>
      </w:pPr>
      <w:r>
        <w:rPr>
          <w:b/>
          <w:bCs/>
        </w:rPr>
        <w:t>Development Tools and Environment</w:t>
      </w:r>
    </w:p>
    <w:p w:rsidR="000478D0" w:rsidRDefault="00666966">
      <w:pPr>
        <w:pStyle w:val="BodyText"/>
        <w:spacing w:line="360" w:lineRule="auto"/>
        <w:ind w:leftChars="100" w:left="220" w:rightChars="230" w:right="506"/>
        <w:jc w:val="both"/>
      </w:pPr>
      <w:r>
        <w:rPr>
          <w:b/>
          <w:bCs/>
        </w:rPr>
        <w:t>Coding Language:</w:t>
      </w:r>
      <w:r>
        <w:t xml:space="preserve"> Python is the primary programming language, known for its readability, versatility, and robust community support. It is widely used in data science, web development, and machine learning applications.</w:t>
      </w:r>
    </w:p>
    <w:p w:rsidR="000478D0" w:rsidRDefault="00666966">
      <w:pPr>
        <w:pStyle w:val="BodyText"/>
        <w:spacing w:line="360" w:lineRule="auto"/>
        <w:ind w:leftChars="100" w:left="220" w:rightChars="230" w:right="506"/>
        <w:jc w:val="both"/>
      </w:pPr>
      <w:r>
        <w:rPr>
          <w:b/>
          <w:bCs/>
        </w:rPr>
        <w:lastRenderedPageBreak/>
        <w:t>Tool:</w:t>
      </w:r>
      <w:r>
        <w:t xml:space="preserve"> Anaconda serves as the development environment, providing a comprehensive package management system and environment management capabilities tailored for scientific computing and data analysis. Anaconda simplifies package installation and dependency management, making it an ideal choice for projects that require multiple libraries and tools.</w:t>
      </w:r>
    </w:p>
    <w:p w:rsidR="000478D0" w:rsidRDefault="00666966">
      <w:pPr>
        <w:pStyle w:val="BodyText"/>
        <w:spacing w:line="360" w:lineRule="auto"/>
        <w:ind w:leftChars="100" w:left="220" w:rightChars="227" w:right="499"/>
        <w:jc w:val="both"/>
      </w:pPr>
      <w:r>
        <w:rPr>
          <w:b/>
          <w:bCs/>
        </w:rPr>
        <w:t>Interface:</w:t>
      </w:r>
      <w:r>
        <w:t xml:space="preserve"> The project will utilize Flask and </w:t>
      </w:r>
      <w:proofErr w:type="spellStart"/>
      <w:r>
        <w:t>Jupyter</w:t>
      </w:r>
      <w:proofErr w:type="spellEnd"/>
      <w:r>
        <w:t xml:space="preserve"> Notebook as interfaces. Flask is a micro web framework for Python that allows developers to build web applications quickly and efficiently. </w:t>
      </w:r>
      <w:proofErr w:type="spellStart"/>
      <w:r>
        <w:t>Jupyter</w:t>
      </w:r>
      <w:proofErr w:type="spellEnd"/>
      <w:r>
        <w:t xml:space="preserve"> Notebook, on the other hand, is an open-source web application that enables the creation and sharing of documents containing live code, equations, visualizations, and narrative text. This combination allows for a seamless development experience, particularly for data-driven applications.</w:t>
      </w:r>
    </w:p>
    <w:p w:rsidR="000478D0" w:rsidRDefault="00666966">
      <w:pPr>
        <w:pStyle w:val="Heading2"/>
        <w:numPr>
          <w:ilvl w:val="2"/>
          <w:numId w:val="2"/>
        </w:numPr>
        <w:tabs>
          <w:tab w:val="left" w:pos="829"/>
        </w:tabs>
        <w:spacing w:before="274"/>
        <w:ind w:left="829" w:hanging="627"/>
      </w:pPr>
      <w:r>
        <w:rPr>
          <w:spacing w:val="-4"/>
        </w:rPr>
        <w:t>HARDWARE</w:t>
      </w:r>
      <w:r>
        <w:t xml:space="preserve"> </w:t>
      </w:r>
      <w:r>
        <w:rPr>
          <w:spacing w:val="-2"/>
        </w:rPr>
        <w:t>REQUIREMENTS</w:t>
      </w:r>
    </w:p>
    <w:p w:rsidR="000478D0" w:rsidRDefault="000478D0">
      <w:pPr>
        <w:pStyle w:val="BodyText"/>
        <w:spacing w:before="8"/>
        <w:rPr>
          <w:b/>
          <w:sz w:val="28"/>
        </w:rPr>
      </w:pPr>
    </w:p>
    <w:p w:rsidR="000478D0" w:rsidRDefault="00666966">
      <w:pPr>
        <w:pStyle w:val="BodyText"/>
        <w:spacing w:line="360" w:lineRule="auto"/>
        <w:ind w:leftChars="100" w:left="220" w:rightChars="227" w:right="499"/>
        <w:jc w:val="both"/>
      </w:pPr>
      <w:r>
        <w:t>In the context of software applications and operating systems, hardware requirements refer to the essential physical resources necessary for optimal performance and functionality. Alongside these hardware specifications, it is common to provide a Hardware Compatibility List (HCL), particularly for operating systems. This list enumerates devices that have been tested for compatibility, as well as those that may not function properly with a specific operating system or application. Below, we explore the various aspects of hardware requirements in greater detail.</w:t>
      </w:r>
    </w:p>
    <w:p w:rsidR="000478D0" w:rsidRDefault="000478D0">
      <w:pPr>
        <w:pStyle w:val="BodyText"/>
        <w:spacing w:line="360" w:lineRule="auto"/>
        <w:ind w:leftChars="100" w:left="220" w:rightChars="227" w:right="499"/>
        <w:jc w:val="both"/>
      </w:pPr>
    </w:p>
    <w:p w:rsidR="000478D0" w:rsidRDefault="00666966">
      <w:pPr>
        <w:pStyle w:val="BodyText"/>
        <w:spacing w:line="360" w:lineRule="auto"/>
        <w:ind w:leftChars="100" w:left="220" w:rightChars="600" w:right="1320"/>
        <w:jc w:val="both"/>
        <w:rPr>
          <w:b/>
          <w:bCs/>
        </w:rPr>
      </w:pPr>
      <w:r>
        <w:rPr>
          <w:b/>
          <w:bCs/>
        </w:rPr>
        <w:t>Architecture</w:t>
      </w:r>
    </w:p>
    <w:p w:rsidR="000478D0" w:rsidRDefault="00666966">
      <w:pPr>
        <w:pStyle w:val="BodyText"/>
        <w:spacing w:line="360" w:lineRule="auto"/>
        <w:ind w:leftChars="100" w:left="220" w:rightChars="231" w:right="508"/>
        <w:jc w:val="both"/>
      </w:pPr>
      <w:r>
        <w:t>Computer operating systems are specifically designed to function on certain computer architectures. While there are applications that can operate independently of the underlying platform, the majority of software is closely tied to particular operating systems and their corresponding architectures. This means that even though some systems can be architecture-independent, they often require recompilation or modification to run on a different architecture. Understanding the architecture is essential for ensuring that the software can leverage the capabilities of the hardware it is intended to run on.</w:t>
      </w:r>
    </w:p>
    <w:p w:rsidR="000478D0" w:rsidRDefault="000478D0">
      <w:pPr>
        <w:pStyle w:val="BodyText"/>
        <w:spacing w:line="360" w:lineRule="auto"/>
        <w:ind w:leftChars="100" w:left="220" w:rightChars="231" w:right="508"/>
        <w:jc w:val="both"/>
      </w:pPr>
    </w:p>
    <w:p w:rsidR="000478D0" w:rsidRDefault="00666966">
      <w:pPr>
        <w:pStyle w:val="BodyText"/>
        <w:spacing w:line="360" w:lineRule="auto"/>
        <w:ind w:leftChars="100" w:left="220" w:rightChars="600" w:right="1320"/>
        <w:jc w:val="both"/>
        <w:rPr>
          <w:b/>
          <w:bCs/>
        </w:rPr>
      </w:pPr>
      <w:r>
        <w:rPr>
          <w:b/>
          <w:bCs/>
        </w:rPr>
        <w:t>Processing Power</w:t>
      </w:r>
    </w:p>
    <w:p w:rsidR="000478D0" w:rsidRDefault="00666966">
      <w:pPr>
        <w:pStyle w:val="BodyText"/>
        <w:spacing w:line="360" w:lineRule="auto"/>
        <w:ind w:leftChars="100" w:left="220" w:rightChars="231" w:right="508"/>
        <w:jc w:val="both"/>
      </w:pPr>
      <w:r>
        <w:t xml:space="preserve">The processing power of the Central Processing Unit (CPU) is a critical requirement for any software application. For programs running on x86 architecture, processing power is typically characterized by the CPU's model and clock speed. A more powerful CPU can significantly enhance performance, allowing for quicker data processing and improved responsiveness of applications. In this context, the </w:t>
      </w:r>
      <w:r>
        <w:lastRenderedPageBreak/>
        <w:t>Intel® Core™ i3-7020U CPU, operating at a clock speed of 2.30 GHz, represents a capable choice for handling basic software tasks and applications, making it suitable for various computing needs.</w:t>
      </w:r>
    </w:p>
    <w:p w:rsidR="000478D0" w:rsidRDefault="000478D0">
      <w:pPr>
        <w:pStyle w:val="BodyText"/>
        <w:spacing w:line="360" w:lineRule="auto"/>
        <w:ind w:leftChars="100" w:left="220" w:rightChars="231" w:right="508"/>
        <w:jc w:val="both"/>
      </w:pPr>
    </w:p>
    <w:p w:rsidR="000478D0" w:rsidRDefault="00666966">
      <w:pPr>
        <w:pStyle w:val="BodyText"/>
        <w:spacing w:line="360" w:lineRule="auto"/>
        <w:ind w:leftChars="100" w:left="220" w:rightChars="600" w:right="1320"/>
        <w:jc w:val="both"/>
        <w:rPr>
          <w:b/>
          <w:bCs/>
        </w:rPr>
      </w:pPr>
      <w:r>
        <w:rPr>
          <w:b/>
          <w:bCs/>
        </w:rPr>
        <w:t>Memory</w:t>
      </w:r>
    </w:p>
    <w:p w:rsidR="000478D0" w:rsidRDefault="00666966">
      <w:pPr>
        <w:pStyle w:val="BodyText"/>
        <w:spacing w:line="360" w:lineRule="auto"/>
        <w:ind w:leftChars="100" w:left="220" w:rightChars="231" w:right="508"/>
        <w:jc w:val="both"/>
      </w:pPr>
      <w:r>
        <w:t>Random Access Memory (RAM) is another crucial component that impacts the execution of software. Every application consumes a portion of the system's RAM when it is running, which is essential for maintaining smooth performance. Memory requirements are determined by the software's demands, the operating system, any additional supporting applications, and the files being processed simultaneously. A system equipped with 4 GB of RAM can effectively manage lightweight applications and basic multitasking; however, resource-intensive software may require additional memory for optimal performance.</w:t>
      </w:r>
    </w:p>
    <w:p w:rsidR="000478D0" w:rsidRDefault="000478D0">
      <w:pPr>
        <w:pStyle w:val="BodyText"/>
        <w:spacing w:line="360" w:lineRule="auto"/>
        <w:ind w:leftChars="100" w:left="220" w:rightChars="231" w:right="508"/>
        <w:jc w:val="both"/>
      </w:pPr>
    </w:p>
    <w:p w:rsidR="000478D0" w:rsidRDefault="00666966">
      <w:pPr>
        <w:pStyle w:val="BodyText"/>
        <w:spacing w:line="360" w:lineRule="auto"/>
        <w:ind w:leftChars="100" w:left="220" w:rightChars="600" w:right="1320"/>
        <w:jc w:val="both"/>
        <w:rPr>
          <w:b/>
          <w:bCs/>
        </w:rPr>
      </w:pPr>
      <w:r>
        <w:rPr>
          <w:b/>
          <w:bCs/>
        </w:rPr>
        <w:t>Secondary Storage</w:t>
      </w:r>
    </w:p>
    <w:p w:rsidR="000478D0" w:rsidRDefault="00666966">
      <w:pPr>
        <w:pStyle w:val="BodyText"/>
        <w:spacing w:line="360" w:lineRule="auto"/>
        <w:ind w:leftChars="100" w:left="220" w:rightChars="230" w:right="506"/>
        <w:jc w:val="both"/>
      </w:pPr>
      <w:r>
        <w:t>The requirements for secondary storage, typically involving hard disk space, can vary widely based on multiple factors. These include the total size of the software installation, the temporary files generated during the installation or operation of applications, and any swap space usage that may be necessary if the available RAM is insufficient. A hard disk with a capacity of 1 TB provides ample space for software installations, data storage, and temporary files, making it a robust choice for most users. This capacity ensures that the system can handle a significant amount of data without running into storage limitations.</w:t>
      </w:r>
    </w:p>
    <w:p w:rsidR="000478D0" w:rsidRDefault="000478D0">
      <w:pPr>
        <w:spacing w:line="360" w:lineRule="auto"/>
        <w:jc w:val="both"/>
        <w:sectPr w:rsidR="000478D0">
          <w:footerReference w:type="default" r:id="rId18"/>
          <w:pgSz w:w="12240" w:h="15840"/>
          <w:pgMar w:top="1820" w:right="500" w:bottom="1200" w:left="1060" w:header="0" w:footer="945" w:gutter="0"/>
          <w:pgNumType w:start="1"/>
          <w:cols w:space="720"/>
        </w:sectPr>
      </w:pPr>
    </w:p>
    <w:p w:rsidR="000478D0" w:rsidRDefault="00666966">
      <w:pPr>
        <w:pStyle w:val="Heading1"/>
        <w:spacing w:before="69" w:line="400" w:lineRule="auto"/>
        <w:ind w:left="3550" w:right="3648" w:firstLine="830"/>
        <w:rPr>
          <w:spacing w:val="-2"/>
        </w:rPr>
      </w:pPr>
      <w:bookmarkStart w:id="1" w:name="_bookmark1"/>
      <w:bookmarkEnd w:id="1"/>
      <w:r>
        <w:lastRenderedPageBreak/>
        <w:t xml:space="preserve">CHAPTER 2 </w:t>
      </w:r>
      <w:r>
        <w:rPr>
          <w:spacing w:val="-2"/>
        </w:rPr>
        <w:t>LITERATURE</w:t>
      </w:r>
      <w:r>
        <w:rPr>
          <w:spacing w:val="-18"/>
        </w:rPr>
        <w:t xml:space="preserve"> </w:t>
      </w:r>
      <w:r>
        <w:rPr>
          <w:spacing w:val="-2"/>
        </w:rPr>
        <w:t>SURVEY</w:t>
      </w:r>
    </w:p>
    <w:p w:rsidR="000478D0" w:rsidRDefault="000478D0">
      <w:pPr>
        <w:pStyle w:val="Heading1"/>
        <w:spacing w:before="69"/>
        <w:ind w:left="0" w:right="3648"/>
        <w:rPr>
          <w:b w:val="0"/>
          <w:bCs w:val="0"/>
          <w:spacing w:val="-2"/>
          <w:sz w:val="21"/>
          <w:szCs w:val="21"/>
        </w:rPr>
      </w:pPr>
    </w:p>
    <w:p w:rsidR="00962798" w:rsidRDefault="00666966">
      <w:pPr>
        <w:pStyle w:val="BodyText"/>
        <w:spacing w:line="360" w:lineRule="auto"/>
        <w:ind w:rightChars="227" w:right="499"/>
        <w:jc w:val="both"/>
      </w:pPr>
      <w:r>
        <w:t xml:space="preserve">In the competitive landscape of the telecommunications industry, customer churn—defined as the rate at which customers stop doing business with a company—poses significant challenges and risks. </w:t>
      </w:r>
      <w:r w:rsidR="001C53DA">
        <w:t>Customer churn prediction is a significant area of focus in the telecom industry due to the direct impact of customer retention on profitability and competitive advantage. Understanding the dynamics of customer behavior, satisfaction, and loyalty is vital for telecom operators aiming to reduce churn rates. A considerable body of research has emerged, employing various methodologies and techniques to analyze the factors influencing customer attrition.</w:t>
      </w:r>
      <w:r w:rsidR="00962798">
        <w:t xml:space="preserve"> </w:t>
      </w:r>
    </w:p>
    <w:p w:rsidR="00962798" w:rsidRDefault="00962798">
      <w:pPr>
        <w:pStyle w:val="BodyText"/>
        <w:spacing w:line="360" w:lineRule="auto"/>
        <w:ind w:rightChars="227" w:right="499"/>
        <w:jc w:val="both"/>
      </w:pPr>
    </w:p>
    <w:p w:rsidR="00962798" w:rsidRDefault="00962798" w:rsidP="00962798">
      <w:pPr>
        <w:pStyle w:val="BodyText"/>
        <w:spacing w:line="360" w:lineRule="auto"/>
        <w:ind w:rightChars="227" w:right="499"/>
        <w:jc w:val="both"/>
      </w:pPr>
      <w:r w:rsidRPr="00962798">
        <w:t>Early studies laid the groundwork for understanding the relationship between customer satisfaction and retention, revealing that high customer satisfaction is linked to increased loyalty and reduced churn. These findings emphasized that telecom companies must prioritize customer satisfaction to mitigate churn effectively. This foundational work has been widely cited as a basis for further research into churn prediction methodologies [1][2].</w:t>
      </w:r>
      <w:r>
        <w:t xml:space="preserve"> Innovative approaches to churn prediction have been introduced by applying data mining techniques to telecommunications call detail records. Significant insights can be gleaned from call data, effectively transforming raw data into actionable intelligence for predicting churn. This shift towards data-driven strategies in churn management highlights the potential of leveraging customer behavior data [3][4].</w:t>
      </w:r>
    </w:p>
    <w:p w:rsidR="00962798" w:rsidRDefault="00962798" w:rsidP="00962798">
      <w:pPr>
        <w:pStyle w:val="BodyText"/>
        <w:spacing w:line="360" w:lineRule="auto"/>
        <w:ind w:rightChars="227" w:right="499"/>
        <w:jc w:val="both"/>
      </w:pPr>
    </w:p>
    <w:p w:rsidR="00962798" w:rsidRDefault="00962798" w:rsidP="00962798">
      <w:pPr>
        <w:pStyle w:val="BodyText"/>
        <w:spacing w:line="360" w:lineRule="auto"/>
        <w:ind w:rightChars="227" w:right="499"/>
        <w:jc w:val="both"/>
      </w:pPr>
      <w:r>
        <w:t>Recent developments have seen the emergence of machine learning-based churn prediction models that utilize various algorithms to identify customers at risk of leaving. This research showcases the effectiveness of machine learning in enhancing the accuracy of churn predictions, enabling telecom operators to implement targeted retention strategies [5][6][7]. Such advancements underline the growing reliance on sophisticated analytical methods to address customer retention challenges.</w:t>
      </w:r>
    </w:p>
    <w:p w:rsidR="00962798" w:rsidRDefault="00962798" w:rsidP="00962798">
      <w:pPr>
        <w:pStyle w:val="BodyText"/>
        <w:spacing w:line="360" w:lineRule="auto"/>
        <w:ind w:rightChars="227" w:right="499"/>
        <w:jc w:val="both"/>
      </w:pPr>
    </w:p>
    <w:p w:rsidR="001C53DA" w:rsidRDefault="00962798" w:rsidP="00962798">
      <w:pPr>
        <w:pStyle w:val="BodyText"/>
        <w:spacing w:line="360" w:lineRule="auto"/>
        <w:ind w:rightChars="227" w:right="499"/>
        <w:jc w:val="both"/>
      </w:pPr>
      <w:r>
        <w:t>The need for proactive measures in preventing churn has also been examined, with studies investigating the effectiveness of tailored customer interactions. Experimental findings indicate that proactive engagement with customers can significantly lower churn rates, emphasizing the importance of personalized marketing in the telecom, where customized offerings enhance customer loyalty [8][9].</w:t>
      </w:r>
    </w:p>
    <w:p w:rsidR="00962798" w:rsidRDefault="00962798" w:rsidP="00962798">
      <w:pPr>
        <w:pStyle w:val="BodyText"/>
        <w:spacing w:line="360" w:lineRule="auto"/>
        <w:ind w:rightChars="227" w:right="499"/>
        <w:jc w:val="both"/>
      </w:pPr>
      <w:r>
        <w:lastRenderedPageBreak/>
        <w:t>Furthermore, the application of multilayer perceptron neural networks for predicting customer churn has demonstrated the potential of neural network architectures in accurately modeling churn behavior. This research offers insights into the underlying patterns that drive customer decisions and has contributed to the growing interest in artificial intelligence techniques for churn prediction [</w:t>
      </w:r>
      <w:proofErr w:type="gramStart"/>
      <w:r>
        <w:t>10][</w:t>
      </w:r>
      <w:proofErr w:type="gramEnd"/>
      <w:r>
        <w:t>11].</w:t>
      </w:r>
    </w:p>
    <w:p w:rsidR="00962798" w:rsidRDefault="00962798" w:rsidP="00962798">
      <w:pPr>
        <w:pStyle w:val="BodyText"/>
        <w:spacing w:line="360" w:lineRule="auto"/>
        <w:ind w:rightChars="227" w:right="499"/>
        <w:jc w:val="both"/>
      </w:pPr>
    </w:p>
    <w:p w:rsidR="00962798" w:rsidRDefault="00962798" w:rsidP="00962798">
      <w:pPr>
        <w:pStyle w:val="BodyText"/>
        <w:spacing w:line="360" w:lineRule="auto"/>
        <w:ind w:rightChars="227" w:right="499"/>
        <w:jc w:val="both"/>
      </w:pPr>
      <w:r>
        <w:t>Comprehensive surveys have reviewed various datasets, methodologies, and performance metrics used in churn prediction, serving as valuable resources for researchers and practitioners. These reviews provide an overview of the state-of-the-art techniques available for analyzing churn and highlight the importance of continually evolving methodologies to keep pace with changing customer behaviors and market dynamics [</w:t>
      </w:r>
      <w:proofErr w:type="gramStart"/>
      <w:r>
        <w:t>12][</w:t>
      </w:r>
      <w:proofErr w:type="gramEnd"/>
      <w:r>
        <w:t>13].</w:t>
      </w:r>
    </w:p>
    <w:p w:rsidR="00962798" w:rsidRDefault="00962798" w:rsidP="00962798">
      <w:pPr>
        <w:pStyle w:val="BodyText"/>
        <w:spacing w:line="360" w:lineRule="auto"/>
        <w:ind w:rightChars="227" w:right="499"/>
        <w:jc w:val="both"/>
      </w:pPr>
    </w:p>
    <w:p w:rsidR="00962798" w:rsidRDefault="00962798" w:rsidP="00962798">
      <w:pPr>
        <w:pStyle w:val="BodyText"/>
        <w:spacing w:line="360" w:lineRule="auto"/>
        <w:ind w:rightChars="227" w:right="499"/>
        <w:jc w:val="both"/>
      </w:pPr>
      <w:r>
        <w:t>Addressing class imbalance in churn prediction has been a crucial topic, as traditional predictive models often struggle with imbalanced datasets. Effective strategies for handling this issue are particularly relevant in the telecom sector, where the number of churned customers is often lower than retained ones. Utilizing specialized techniques for imbalanced data has been shown to enhance model performance and reliability [</w:t>
      </w:r>
      <w:proofErr w:type="gramStart"/>
      <w:r>
        <w:t>14][</w:t>
      </w:r>
      <w:proofErr w:type="gramEnd"/>
      <w:r>
        <w:t>15].</w:t>
      </w:r>
    </w:p>
    <w:p w:rsidR="00962798" w:rsidRDefault="00962798" w:rsidP="00962798">
      <w:pPr>
        <w:pStyle w:val="BodyText"/>
        <w:spacing w:line="360" w:lineRule="auto"/>
        <w:ind w:rightChars="227" w:right="499"/>
        <w:jc w:val="both"/>
      </w:pPr>
    </w:p>
    <w:p w:rsidR="00962798" w:rsidRDefault="00962798" w:rsidP="00962798">
      <w:pPr>
        <w:pStyle w:val="BodyText"/>
        <w:spacing w:line="360" w:lineRule="auto"/>
        <w:ind w:rightChars="227" w:right="499"/>
        <w:jc w:val="both"/>
      </w:pPr>
      <w:r>
        <w:t>The influence of big data analytics on churn prediction has underscored how integrating vast amounts of customer data can significantly improve predictive capabilities. Advanced analytical techniques enable telecom companies to derive insights from complex datasets, ultimately leading to better decision-making processes and enhanced retention strategies. This perspective aligns with the growing importance of big data in various industries, including telecommunications [</w:t>
      </w:r>
      <w:proofErr w:type="gramStart"/>
      <w:r>
        <w:t>16][</w:t>
      </w:r>
      <w:proofErr w:type="gramEnd"/>
      <w:r>
        <w:t>17].</w:t>
      </w:r>
    </w:p>
    <w:p w:rsidR="00962798" w:rsidRDefault="00962798" w:rsidP="00962798">
      <w:pPr>
        <w:pStyle w:val="BodyText"/>
        <w:spacing w:line="360" w:lineRule="auto"/>
        <w:ind w:rightChars="227" w:right="499"/>
        <w:jc w:val="both"/>
      </w:pPr>
    </w:p>
    <w:p w:rsidR="00962798" w:rsidRDefault="00962798" w:rsidP="00962798">
      <w:pPr>
        <w:pStyle w:val="BodyText"/>
        <w:spacing w:line="360" w:lineRule="auto"/>
        <w:ind w:rightChars="227" w:right="499"/>
        <w:jc w:val="both"/>
      </w:pPr>
      <w:r>
        <w:t>Several studies have investigated the comparative effectiveness of different predictive models for churn prediction, offering insights into which models yield the best performance in churn scenarios. The findings emphasize the necessity for telecom companies to evaluate multiple modeling approaches to determine the most effective strategy for their specific customer base [</w:t>
      </w:r>
      <w:proofErr w:type="gramStart"/>
      <w:r>
        <w:t>18][</w:t>
      </w:r>
      <w:proofErr w:type="gramEnd"/>
      <w:r>
        <w:t>19].</w:t>
      </w:r>
    </w:p>
    <w:p w:rsidR="00962798" w:rsidRDefault="00962798" w:rsidP="00962798">
      <w:pPr>
        <w:pStyle w:val="BodyText"/>
        <w:spacing w:line="360" w:lineRule="auto"/>
        <w:ind w:rightChars="227" w:right="499"/>
        <w:jc w:val="both"/>
      </w:pPr>
    </w:p>
    <w:p w:rsidR="00962798" w:rsidRDefault="00962798" w:rsidP="00962798">
      <w:pPr>
        <w:pStyle w:val="BodyText"/>
        <w:spacing w:line="360" w:lineRule="auto"/>
        <w:ind w:rightChars="227" w:right="499"/>
        <w:jc w:val="both"/>
      </w:pPr>
      <w:r>
        <w:t>Moreover, the role of big data analytics in churn prediction highlights its transformative impact on model accuracy and predictive capabilities. By effectively analyzing customer behavior, companies can enhance their retention strategies and improve overall customer satisfaction [</w:t>
      </w:r>
      <w:proofErr w:type="gramStart"/>
      <w:r>
        <w:t>20][</w:t>
      </w:r>
      <w:proofErr w:type="gramEnd"/>
      <w:r>
        <w:t>21].</w:t>
      </w:r>
    </w:p>
    <w:p w:rsidR="00962798" w:rsidRDefault="00962798" w:rsidP="00962798">
      <w:pPr>
        <w:pStyle w:val="BodyText"/>
        <w:spacing w:line="360" w:lineRule="auto"/>
        <w:ind w:rightChars="227" w:right="499"/>
        <w:jc w:val="both"/>
      </w:pPr>
    </w:p>
    <w:p w:rsidR="00962798" w:rsidRDefault="00962798" w:rsidP="00962798">
      <w:pPr>
        <w:pStyle w:val="BodyText"/>
        <w:spacing w:line="360" w:lineRule="auto"/>
        <w:ind w:rightChars="227" w:right="499"/>
        <w:jc w:val="both"/>
      </w:pPr>
      <w:r>
        <w:lastRenderedPageBreak/>
        <w:t>Customer feedback plays a critical role in churn prediction, as understanding customer sentiment can inform more effective retention strategies. Integrating customer insights into churn prediction models enhances the relevance and applicability of the findings, ensuring that retention strategies align with customer expectations [</w:t>
      </w:r>
      <w:proofErr w:type="gramStart"/>
      <w:r>
        <w:t>22][</w:t>
      </w:r>
      <w:proofErr w:type="gramEnd"/>
      <w:r>
        <w:t>23].</w:t>
      </w:r>
    </w:p>
    <w:p w:rsidR="00962798" w:rsidRDefault="00962798" w:rsidP="00962798">
      <w:pPr>
        <w:pStyle w:val="BodyText"/>
        <w:spacing w:line="360" w:lineRule="auto"/>
        <w:ind w:rightChars="227" w:right="499"/>
        <w:jc w:val="both"/>
      </w:pPr>
    </w:p>
    <w:p w:rsidR="00962798" w:rsidRDefault="00962798" w:rsidP="00962798">
      <w:pPr>
        <w:pStyle w:val="BodyText"/>
        <w:spacing w:line="360" w:lineRule="auto"/>
        <w:ind w:rightChars="227" w:right="499"/>
        <w:jc w:val="both"/>
      </w:pPr>
      <w:r>
        <w:t>Ethical considerations surrounding data usage have become increasingly relevant, particularly in the context of customer churn prediction. The implications of data privacy and the ethical challenges that arise from leveraging customer data for predictive analytics must be addressed. Striking a balance between the benefits of data-driven strategies and the need for ethical data management practices is essential for maintaining customer trust [</w:t>
      </w:r>
      <w:proofErr w:type="gramStart"/>
      <w:r>
        <w:t>24][</w:t>
      </w:r>
      <w:proofErr w:type="gramEnd"/>
      <w:r>
        <w:t>25].</w:t>
      </w:r>
    </w:p>
    <w:p w:rsidR="00962798" w:rsidRDefault="00962798" w:rsidP="00962798">
      <w:pPr>
        <w:pStyle w:val="BodyText"/>
        <w:spacing w:line="360" w:lineRule="auto"/>
        <w:ind w:rightChars="227" w:right="499"/>
        <w:jc w:val="both"/>
      </w:pPr>
    </w:p>
    <w:p w:rsidR="001C53DA" w:rsidRDefault="00962798">
      <w:pPr>
        <w:pStyle w:val="BodyText"/>
        <w:spacing w:line="360" w:lineRule="auto"/>
        <w:ind w:rightChars="227" w:right="499"/>
        <w:jc w:val="both"/>
      </w:pPr>
      <w:r>
        <w:t xml:space="preserve">In conclusion, the literature on customer churn prediction in the telecom industry reveals a rich tapestry of research that spans various methodologies, technologies, and insights. The integration of machine learning techniques, the focus on handling class imbalance, and the importance of customer feedback are central themes that emerge from this body of </w:t>
      </w:r>
      <w:proofErr w:type="gramStart"/>
      <w:r>
        <w:t>work[</w:t>
      </w:r>
      <w:proofErr w:type="gramEnd"/>
      <w:r>
        <w:t>26][27]. The ongoing advancements in big data analytics continue to shape the landscape of churn prediction, providing telecom operators with the tools necessary to mitigate customer attrition effectively. As the industry evolves, further research will be essential to address emerging challenges and refine predictive models to adapt to the ever-changing dynamics of customer behavior [</w:t>
      </w:r>
      <w:proofErr w:type="gramStart"/>
      <w:r>
        <w:t>28][</w:t>
      </w:r>
      <w:proofErr w:type="gramEnd"/>
      <w:r>
        <w:t>29][30].</w:t>
      </w:r>
    </w:p>
    <w:p w:rsidR="000478D0" w:rsidRDefault="000478D0">
      <w:pPr>
        <w:pStyle w:val="BodyText"/>
        <w:spacing w:line="360" w:lineRule="auto"/>
        <w:jc w:val="both"/>
      </w:pPr>
    </w:p>
    <w:p w:rsidR="000478D0" w:rsidRDefault="00666966">
      <w:pPr>
        <w:pStyle w:val="BodyText"/>
        <w:spacing w:line="360" w:lineRule="auto"/>
        <w:ind w:rightChars="227" w:right="499"/>
        <w:jc w:val="both"/>
      </w:pPr>
      <w:r>
        <w:t>In summary, managing customer churn in the telecommunications sector necessitates a comprehensive approach that integrates advanced analytics, customer segmentation, and proactive retention strategies. By leveraging machine learning and big data technologies, telecom companies can build robust churn prediction models that yield valuable insights into customer behavior. Nonetheless, challenges related to data integration, privacy regulations, and the ever-changing technological landscape must be addressed to unlock the full potential of churn prediction initiatives. As the industry evolves, ongoing investment in technology, collaboration, and ethical data practices will be paramount for telecom operators aiming to enhance customer loyalty and drive sustainable revenue growth.</w:t>
      </w:r>
    </w:p>
    <w:p w:rsidR="000478D0" w:rsidRDefault="000478D0">
      <w:pPr>
        <w:pStyle w:val="BodyText"/>
        <w:spacing w:line="360" w:lineRule="auto"/>
        <w:ind w:left="202" w:right="328"/>
      </w:pPr>
    </w:p>
    <w:p w:rsidR="000478D0" w:rsidRDefault="000478D0">
      <w:pPr>
        <w:spacing w:line="360" w:lineRule="auto"/>
        <w:sectPr w:rsidR="000478D0">
          <w:pgSz w:w="12240" w:h="15840"/>
          <w:pgMar w:top="1440" w:right="500" w:bottom="1200" w:left="1060" w:header="0" w:footer="945" w:gutter="0"/>
          <w:cols w:space="720"/>
        </w:sectPr>
      </w:pPr>
    </w:p>
    <w:p w:rsidR="000478D0" w:rsidRDefault="00666966">
      <w:pPr>
        <w:pStyle w:val="Heading1"/>
        <w:spacing w:line="316" w:lineRule="auto"/>
        <w:ind w:left="2003" w:right="2302" w:firstLine="2285"/>
      </w:pPr>
      <w:bookmarkStart w:id="2" w:name="_bookmark2"/>
      <w:bookmarkEnd w:id="2"/>
      <w:r>
        <w:lastRenderedPageBreak/>
        <w:t xml:space="preserve">CHAPTER 3 </w:t>
      </w:r>
    </w:p>
    <w:p w:rsidR="000478D0" w:rsidRDefault="00666966">
      <w:pPr>
        <w:pStyle w:val="Heading1"/>
        <w:spacing w:line="316" w:lineRule="auto"/>
        <w:ind w:right="2302"/>
        <w:jc w:val="center"/>
      </w:pPr>
      <w:r>
        <w:t xml:space="preserve">                           EXISTING</w:t>
      </w:r>
      <w:r>
        <w:rPr>
          <w:spacing w:val="-8"/>
        </w:rPr>
        <w:t xml:space="preserve"> </w:t>
      </w:r>
      <w:r>
        <w:t>MECHANISMS</w:t>
      </w:r>
    </w:p>
    <w:p w:rsidR="000478D0" w:rsidRDefault="000478D0">
      <w:pPr>
        <w:pStyle w:val="Heading1"/>
        <w:ind w:right="2302"/>
        <w:jc w:val="center"/>
      </w:pPr>
    </w:p>
    <w:p w:rsidR="000478D0" w:rsidRDefault="00666966">
      <w:pPr>
        <w:pStyle w:val="BodyText"/>
        <w:spacing w:line="360" w:lineRule="auto"/>
        <w:ind w:rightChars="227" w:right="499"/>
        <w:jc w:val="both"/>
      </w:pPr>
      <w:r>
        <w:rPr>
          <w:b/>
          <w:bCs/>
        </w:rPr>
        <w:t>Rule-Based Systems:</w:t>
      </w:r>
      <w:r>
        <w:br/>
        <w:t xml:space="preserve">Rule-based systems serve as a foundational approach in predicting customer churn by utilizing a set of predefined rules and thresholds developed through industry expertise to identify at-risk customers. For instance, a rule may categorize a customer as likely to churn if they have not engaged with the service for a certain number of </w:t>
      </w:r>
      <w:proofErr w:type="gramStart"/>
      <w:r>
        <w:t>days[</w:t>
      </w:r>
      <w:proofErr w:type="gramEnd"/>
      <w:r>
        <w:t xml:space="preserve">1]. This methodology offers a clear and interpretable mechanism for flagging customers who may need intervention, allowing companies to concentrate their retention efforts more </w:t>
      </w:r>
      <w:proofErr w:type="gramStart"/>
      <w:r>
        <w:t>effectively[</w:t>
      </w:r>
      <w:proofErr w:type="gramEnd"/>
      <w:r>
        <w:t>2].</w:t>
      </w:r>
    </w:p>
    <w:p w:rsidR="000478D0" w:rsidRDefault="000478D0">
      <w:pPr>
        <w:pStyle w:val="BodyText"/>
        <w:spacing w:line="360" w:lineRule="auto"/>
        <w:ind w:rightChars="227" w:right="499"/>
        <w:jc w:val="both"/>
      </w:pPr>
    </w:p>
    <w:p w:rsidR="000478D0" w:rsidRDefault="00666966">
      <w:pPr>
        <w:pStyle w:val="BodyText"/>
        <w:spacing w:line="360" w:lineRule="auto"/>
        <w:ind w:rightChars="227" w:right="499"/>
        <w:jc w:val="both"/>
      </w:pPr>
      <w:r>
        <w:t xml:space="preserve">However, rule-based systems exhibit several significant drawbacks. A major limitation is their static nature; once established, the rules do not readily adapt to shifts in customer behavior or changes in market </w:t>
      </w:r>
      <w:proofErr w:type="gramStart"/>
      <w:r>
        <w:t>dynamics[</w:t>
      </w:r>
      <w:proofErr w:type="gramEnd"/>
      <w:r>
        <w:t xml:space="preserve">3]. As customer preferences evolve or competitive landscapes shift, the original rules may quickly become </w:t>
      </w:r>
      <w:proofErr w:type="gramStart"/>
      <w:r>
        <w:t>outdated[</w:t>
      </w:r>
      <w:proofErr w:type="gramEnd"/>
      <w:r>
        <w:t xml:space="preserve">4]. Furthermore, these systems often struggle to account for the complexity inherent in customer behavior, as they typically overlook intricate, non-linear relationships within the data that play a crucial role in influencing churn [5]. Additionally, maintaining the relevance of these rules requires ongoing input from domain experts, resulting in a resource-intensive process that demands regular updates and revisions to ensure effectiveness over </w:t>
      </w:r>
      <w:proofErr w:type="gramStart"/>
      <w:r>
        <w:t>time[</w:t>
      </w:r>
      <w:proofErr w:type="gramEnd"/>
      <w:r>
        <w:t>6].</w:t>
      </w:r>
    </w:p>
    <w:p w:rsidR="000478D0" w:rsidRDefault="000478D0">
      <w:pPr>
        <w:pStyle w:val="BodyText"/>
        <w:spacing w:line="360" w:lineRule="auto"/>
        <w:jc w:val="both"/>
      </w:pPr>
    </w:p>
    <w:p w:rsidR="000478D0" w:rsidRDefault="00666966">
      <w:pPr>
        <w:pStyle w:val="BodyText"/>
        <w:spacing w:line="360" w:lineRule="auto"/>
        <w:ind w:rightChars="227" w:right="499"/>
        <w:jc w:val="both"/>
      </w:pPr>
      <w:r>
        <w:rPr>
          <w:b/>
          <w:bCs/>
        </w:rPr>
        <w:t>Statistical Methods:</w:t>
      </w:r>
      <w:r>
        <w:br/>
        <w:t xml:space="preserve">In contrast, statistical methods, including logistic regression and survival analysis, are commonly employed in churn management to model the probability of customer attrition based on historical data[7]. These techniques leverage statistical principles to establish connections between customer characteristics and the likelihood of churn, providing a quantitative basis for predicting </w:t>
      </w:r>
      <w:proofErr w:type="gramStart"/>
      <w:r>
        <w:t>behavior[</w:t>
      </w:r>
      <w:proofErr w:type="gramEnd"/>
      <w:r>
        <w:t>8].</w:t>
      </w:r>
    </w:p>
    <w:p w:rsidR="000478D0" w:rsidRDefault="000478D0">
      <w:pPr>
        <w:pStyle w:val="BodyText"/>
        <w:spacing w:line="360" w:lineRule="auto"/>
        <w:ind w:rightChars="227" w:right="499"/>
        <w:jc w:val="both"/>
      </w:pPr>
    </w:p>
    <w:p w:rsidR="000478D0" w:rsidRDefault="00666966">
      <w:pPr>
        <w:pStyle w:val="BodyText"/>
        <w:spacing w:line="360" w:lineRule="auto"/>
        <w:ind w:rightChars="227" w:right="499"/>
        <w:jc w:val="both"/>
      </w:pPr>
      <w:r>
        <w:t xml:space="preserve">Despite their strengths, statistical methods also encounter significant challenges. Many models operate under the assumption of linear relationships, which can lead to oversimplified interpretations of the </w:t>
      </w:r>
      <w:proofErr w:type="gramStart"/>
      <w:r>
        <w:t>data[</w:t>
      </w:r>
      <w:proofErr w:type="gramEnd"/>
      <w:r>
        <w:t xml:space="preserve">9]. This reliance on simplifications often fails to capture the more complex interactions that characterize customer </w:t>
      </w:r>
      <w:proofErr w:type="gramStart"/>
      <w:r>
        <w:t>behavior[</w:t>
      </w:r>
      <w:proofErr w:type="gramEnd"/>
      <w:r>
        <w:t xml:space="preserve">10]. Additionally, scalability presents a notable issue when applying these methods to large, high-dimensional datasets typical of the telecommunications </w:t>
      </w:r>
      <w:proofErr w:type="gramStart"/>
      <w:r>
        <w:t>industry[</w:t>
      </w:r>
      <w:proofErr w:type="gramEnd"/>
      <w:r>
        <w:t xml:space="preserve">11]. As the volume and </w:t>
      </w:r>
      <w:r>
        <w:lastRenderedPageBreak/>
        <w:t xml:space="preserve">intricacy of data increase, traditional statistical approaches may struggle to deliver accurate </w:t>
      </w:r>
      <w:proofErr w:type="gramStart"/>
      <w:r>
        <w:t>predictions[</w:t>
      </w:r>
      <w:proofErr w:type="gramEnd"/>
      <w:r>
        <w:t xml:space="preserve">12]. Furthermore, these models can be less effective in recognizing intricate patterns in customer interactions, limiting their ability to provide reliable insights in a dynamic environment where customer experiences are </w:t>
      </w:r>
      <w:proofErr w:type="gramStart"/>
      <w:r>
        <w:t>multifaceted[</w:t>
      </w:r>
      <w:proofErr w:type="gramEnd"/>
      <w:r>
        <w:t>14].</w:t>
      </w:r>
    </w:p>
    <w:p w:rsidR="000478D0" w:rsidRDefault="000478D0">
      <w:pPr>
        <w:pStyle w:val="BodyText"/>
        <w:spacing w:line="360" w:lineRule="auto"/>
        <w:ind w:rightChars="227" w:right="499"/>
        <w:jc w:val="both"/>
      </w:pPr>
    </w:p>
    <w:p w:rsidR="000478D0" w:rsidRDefault="00666966">
      <w:pPr>
        <w:pStyle w:val="BodyText"/>
        <w:spacing w:line="360" w:lineRule="auto"/>
        <w:ind w:rightChars="227" w:right="499"/>
        <w:jc w:val="both"/>
      </w:pPr>
      <w:r>
        <w:t xml:space="preserve">In summary, while both rule-based systems and statistical methods offer valuable frameworks for understanding and predicting customer churn, their limitations underscore the necessity for more advanced analytical </w:t>
      </w:r>
      <w:proofErr w:type="gramStart"/>
      <w:r>
        <w:t>techniques[</w:t>
      </w:r>
      <w:proofErr w:type="gramEnd"/>
      <w:r>
        <w:t xml:space="preserve">13]. By addressing the inflexibility associated with rule-based approaches and the simplifying assumptions of statistical models, telecom companies can enhance their predictive capabilities and improve customer retention </w:t>
      </w:r>
      <w:proofErr w:type="gramStart"/>
      <w:r>
        <w:t>strategies[</w:t>
      </w:r>
      <w:proofErr w:type="gramEnd"/>
      <w:r>
        <w:t xml:space="preserve">15]. Embracing more sophisticated methods, such as machine learning algorithms, can enable organizations to better capture the complexities of customer behavior and generate actionable insights that drive effective retention </w:t>
      </w:r>
      <w:proofErr w:type="gramStart"/>
      <w:r>
        <w:t>efforts[</w:t>
      </w:r>
      <w:proofErr w:type="gramEnd"/>
      <w:r>
        <w:t>16].</w:t>
      </w:r>
    </w:p>
    <w:p w:rsidR="000478D0" w:rsidRDefault="000478D0">
      <w:pPr>
        <w:pStyle w:val="BodyText"/>
        <w:spacing w:line="360" w:lineRule="auto"/>
        <w:ind w:rightChars="227" w:right="499"/>
        <w:jc w:val="both"/>
      </w:pPr>
    </w:p>
    <w:p w:rsidR="000478D0" w:rsidRDefault="00666966">
      <w:pPr>
        <w:pStyle w:val="Heading2"/>
        <w:spacing w:before="60"/>
        <w:ind w:left="0"/>
      </w:pPr>
      <w:r>
        <w:t>3.1</w:t>
      </w:r>
      <w:r>
        <w:rPr>
          <w:spacing w:val="-2"/>
        </w:rPr>
        <w:t xml:space="preserve"> </w:t>
      </w:r>
      <w:r>
        <w:t>LIMITATIONS OF</w:t>
      </w:r>
      <w:r>
        <w:rPr>
          <w:spacing w:val="-3"/>
        </w:rPr>
        <w:t xml:space="preserve"> EXISTING</w:t>
      </w:r>
      <w:r>
        <w:rPr>
          <w:spacing w:val="-1"/>
        </w:rPr>
        <w:t xml:space="preserve"> </w:t>
      </w:r>
      <w:r>
        <w:rPr>
          <w:spacing w:val="-2"/>
        </w:rPr>
        <w:t>MECHANISMS</w:t>
      </w:r>
    </w:p>
    <w:p w:rsidR="000478D0" w:rsidRDefault="000478D0">
      <w:pPr>
        <w:pStyle w:val="BodyText"/>
        <w:spacing w:line="360" w:lineRule="auto"/>
        <w:ind w:right="497"/>
        <w:jc w:val="both"/>
      </w:pPr>
    </w:p>
    <w:p w:rsidR="000478D0" w:rsidRDefault="00666966">
      <w:pPr>
        <w:pStyle w:val="BodyText"/>
        <w:spacing w:line="360" w:lineRule="auto"/>
        <w:ind w:rightChars="226" w:right="497"/>
        <w:jc w:val="both"/>
      </w:pPr>
      <w:r>
        <w:rPr>
          <w:b/>
          <w:bCs/>
        </w:rPr>
        <w:t>Limited Predictive Accuracy:</w:t>
      </w:r>
      <w:r>
        <w:br/>
        <w:t>Current systems for managing customer churn in the telecommunications industry face several notable limitations that impede their overall effectiveness. A primary concern is the limited predictive accuracy of these traditional methods. Many of them struggle to effectively forecast churn due to their challenges in processing large datasets and capturing the intricate relationships among various customer characteristics. This often results in either overlooking potential churners or mistakenly classifying loyal customers as being at risk.</w:t>
      </w:r>
    </w:p>
    <w:p w:rsidR="000478D0" w:rsidRDefault="000478D0">
      <w:pPr>
        <w:pStyle w:val="BodyText"/>
        <w:spacing w:line="360" w:lineRule="auto"/>
        <w:ind w:rightChars="226" w:right="497"/>
        <w:jc w:val="both"/>
      </w:pPr>
    </w:p>
    <w:p w:rsidR="000478D0" w:rsidRDefault="00666966">
      <w:pPr>
        <w:pStyle w:val="BodyText"/>
        <w:spacing w:line="360" w:lineRule="auto"/>
        <w:ind w:rightChars="226" w:right="497"/>
        <w:jc w:val="both"/>
      </w:pPr>
      <w:r>
        <w:rPr>
          <w:b/>
          <w:bCs/>
        </w:rPr>
        <w:t>Reactive Rather Than Proactive:</w:t>
      </w:r>
      <w:r>
        <w:br/>
        <w:t>Furthermore, a significant number of existing systems operate in a reactive manner. They typically respond to churn signals only after customers exhibit clear signs of dissatisfaction or disengagement. This reactive stance severely restricts the opportunities for companies to intervene proactively and address issues before customers decide to leave.</w:t>
      </w:r>
    </w:p>
    <w:p w:rsidR="000478D0" w:rsidRDefault="000478D0">
      <w:pPr>
        <w:pStyle w:val="BodyText"/>
        <w:spacing w:line="360" w:lineRule="auto"/>
        <w:ind w:rightChars="226" w:right="497"/>
        <w:jc w:val="both"/>
      </w:pPr>
    </w:p>
    <w:p w:rsidR="000478D0" w:rsidRDefault="00666966">
      <w:pPr>
        <w:pStyle w:val="BodyText"/>
        <w:spacing w:line="360" w:lineRule="auto"/>
        <w:ind w:rightChars="226" w:right="497"/>
        <w:jc w:val="both"/>
      </w:pPr>
      <w:r>
        <w:rPr>
          <w:b/>
          <w:bCs/>
        </w:rPr>
        <w:t>High False Positive and False Negative Rates:</w:t>
      </w:r>
      <w:r>
        <w:br/>
        <w:t xml:space="preserve">Another critical drawback lies in the tendency of rule-based and basic statistical models to produce high rates of false positives and false negatives. False positives occur when customers who are not at risk of </w:t>
      </w:r>
      <w:r>
        <w:lastRenderedPageBreak/>
        <w:t>churning are incorrectly identified as potential churners. Conversely, false negatives happen when actual churn risks are overlooked. These inaccuracies can lead to poor allocation of resources in retention efforts, causing companies to expend time and resources targeting customers who do not need intervention while neglecting those who truly require attention.</w:t>
      </w:r>
    </w:p>
    <w:p w:rsidR="000478D0" w:rsidRDefault="000478D0">
      <w:pPr>
        <w:pStyle w:val="BodyText"/>
        <w:spacing w:line="360" w:lineRule="auto"/>
        <w:ind w:rightChars="226" w:right="497"/>
        <w:jc w:val="both"/>
      </w:pPr>
    </w:p>
    <w:p w:rsidR="000478D0" w:rsidRDefault="00666966">
      <w:pPr>
        <w:pStyle w:val="BodyText"/>
        <w:spacing w:line="360" w:lineRule="auto"/>
        <w:ind w:rightChars="226" w:right="497"/>
        <w:jc w:val="both"/>
      </w:pPr>
      <w:r>
        <w:rPr>
          <w:b/>
          <w:bCs/>
        </w:rPr>
        <w:t>Inability to Personalize Interventions:</w:t>
      </w:r>
      <w:r>
        <w:br/>
        <w:t>Moreover, many existing systems lack the ability to provide personalized interventions. Without detailed insights into individual customer behaviors and preferences, traditional approaches cannot effectively customize retention strategies to suit the unique needs of each customer. This often leads to generic interventions that fail to resonate with customers and are frequently ineffective.</w:t>
      </w:r>
    </w:p>
    <w:p w:rsidR="000478D0" w:rsidRDefault="000478D0">
      <w:pPr>
        <w:pStyle w:val="BodyText"/>
        <w:spacing w:line="360" w:lineRule="auto"/>
        <w:ind w:rightChars="226" w:right="497"/>
        <w:jc w:val="both"/>
      </w:pPr>
    </w:p>
    <w:p w:rsidR="000478D0" w:rsidRDefault="00666966">
      <w:pPr>
        <w:pStyle w:val="BodyText"/>
        <w:spacing w:line="360" w:lineRule="auto"/>
        <w:ind w:rightChars="226" w:right="497"/>
        <w:jc w:val="both"/>
      </w:pPr>
      <w:r>
        <w:rPr>
          <w:b/>
          <w:bCs/>
        </w:rPr>
        <w:t>Time and Resource Intensive:</w:t>
      </w:r>
      <w:r>
        <w:br/>
        <w:t>The manual processes involved in setting up and maintaining rule-based systems, combined with the computational demands of traditional statistical methods, contribute to inefficiencies. These processes are often resource-intensive and time-consuming, ultimately reducing operational efficiency.</w:t>
      </w:r>
    </w:p>
    <w:p w:rsidR="000478D0" w:rsidRDefault="000478D0">
      <w:pPr>
        <w:pStyle w:val="BodyText"/>
        <w:spacing w:line="360" w:lineRule="auto"/>
        <w:ind w:rightChars="226" w:right="497"/>
        <w:jc w:val="both"/>
      </w:pPr>
    </w:p>
    <w:p w:rsidR="000478D0" w:rsidRDefault="00666966">
      <w:pPr>
        <w:pStyle w:val="BodyText"/>
        <w:spacing w:line="360" w:lineRule="auto"/>
        <w:ind w:rightChars="226" w:right="497"/>
        <w:jc w:val="both"/>
      </w:pPr>
      <w:r>
        <w:rPr>
          <w:b/>
          <w:bCs/>
        </w:rPr>
        <w:t>Poor Adaptability:</w:t>
      </w:r>
      <w:r>
        <w:br/>
        <w:t>Lastly, adaptability is a crucial issue for existing systems. Many of these systems struggle to adjust to rapid shifts in customer behavior, market dynamics, or the introduction of new products. This lack of flexibility can diminish their effectiveness over time, as the industry landscape continues to evolve.</w:t>
      </w:r>
    </w:p>
    <w:p w:rsidR="000478D0" w:rsidRDefault="000478D0">
      <w:pPr>
        <w:pStyle w:val="BodyText"/>
        <w:spacing w:line="360" w:lineRule="auto"/>
        <w:ind w:rightChars="226" w:right="497"/>
        <w:jc w:val="both"/>
      </w:pPr>
    </w:p>
    <w:p w:rsidR="000478D0" w:rsidRDefault="00666966">
      <w:pPr>
        <w:pStyle w:val="BodyText"/>
        <w:spacing w:line="360" w:lineRule="auto"/>
        <w:ind w:rightChars="226" w:right="497"/>
        <w:jc w:val="both"/>
      </w:pPr>
      <w:r>
        <w:t>In conclusion, these limitations underscore the pressing need for more advanced analytical methodologies that can improve predictive accuracy, enable early interventions, and facilitate personalized retention strategies within the telecommunications sector.</w:t>
      </w:r>
    </w:p>
    <w:p w:rsidR="000478D0" w:rsidRDefault="000478D0">
      <w:pPr>
        <w:pStyle w:val="BodyText"/>
        <w:spacing w:line="360" w:lineRule="auto"/>
        <w:ind w:right="497"/>
        <w:jc w:val="both"/>
      </w:pPr>
    </w:p>
    <w:p w:rsidR="000478D0" w:rsidRDefault="000478D0">
      <w:pPr>
        <w:spacing w:line="360" w:lineRule="auto"/>
        <w:jc w:val="both"/>
        <w:sectPr w:rsidR="000478D0">
          <w:pgSz w:w="12240" w:h="15840"/>
          <w:pgMar w:top="1440" w:right="500" w:bottom="1200" w:left="1060" w:header="0" w:footer="945" w:gutter="0"/>
          <w:cols w:space="720"/>
        </w:sectPr>
      </w:pPr>
    </w:p>
    <w:p w:rsidR="000478D0" w:rsidRDefault="00666966">
      <w:pPr>
        <w:pStyle w:val="Heading1"/>
        <w:ind w:left="85"/>
        <w:jc w:val="center"/>
      </w:pPr>
      <w:bookmarkStart w:id="3" w:name="_bookmark3"/>
      <w:bookmarkEnd w:id="3"/>
      <w:r>
        <w:rPr>
          <w:spacing w:val="-2"/>
        </w:rPr>
        <w:lastRenderedPageBreak/>
        <w:t>CHAPTER</w:t>
      </w:r>
      <w:r>
        <w:rPr>
          <w:spacing w:val="-16"/>
        </w:rPr>
        <w:t xml:space="preserve"> </w:t>
      </w:r>
      <w:r>
        <w:rPr>
          <w:spacing w:val="-10"/>
        </w:rPr>
        <w:t>4</w:t>
      </w:r>
    </w:p>
    <w:p w:rsidR="000478D0" w:rsidRDefault="00666966">
      <w:pPr>
        <w:spacing w:before="127"/>
        <w:ind w:left="340" w:right="627"/>
        <w:jc w:val="center"/>
        <w:rPr>
          <w:b/>
          <w:sz w:val="32"/>
        </w:rPr>
      </w:pPr>
      <w:r>
        <w:rPr>
          <w:b/>
          <w:spacing w:val="-15"/>
          <w:sz w:val="32"/>
        </w:rPr>
        <w:t xml:space="preserve">CHURN PREDICTION </w:t>
      </w:r>
      <w:r>
        <w:rPr>
          <w:b/>
          <w:spacing w:val="-2"/>
          <w:sz w:val="32"/>
        </w:rPr>
        <w:t>MODEL</w:t>
      </w:r>
    </w:p>
    <w:p w:rsidR="000478D0" w:rsidRDefault="000478D0">
      <w:pPr>
        <w:pStyle w:val="BodyText"/>
        <w:spacing w:before="1"/>
        <w:rPr>
          <w:b/>
          <w:sz w:val="32"/>
        </w:rPr>
      </w:pPr>
    </w:p>
    <w:p w:rsidR="000478D0" w:rsidRDefault="00666966">
      <w:pPr>
        <w:pStyle w:val="BodyText"/>
        <w:spacing w:line="360" w:lineRule="auto"/>
        <w:ind w:rightChars="227" w:right="499"/>
        <w:jc w:val="both"/>
      </w:pPr>
      <w:r>
        <w:t xml:space="preserve">To tackle the pressing issue of client turnover in the telecom industry, our proposed system aims to develop an advanced churn prediction model. This model is designed to help telecom providers proactively identify customers who are most likely to churn, thereby enabling effective retention strategies. </w:t>
      </w:r>
    </w:p>
    <w:p w:rsidR="000478D0" w:rsidRDefault="000478D0">
      <w:pPr>
        <w:pStyle w:val="BodyText"/>
        <w:spacing w:line="360" w:lineRule="auto"/>
        <w:jc w:val="both"/>
      </w:pPr>
    </w:p>
    <w:p w:rsidR="000478D0" w:rsidRDefault="00666966">
      <w:pPr>
        <w:pStyle w:val="BodyText"/>
        <w:spacing w:line="360" w:lineRule="auto"/>
        <w:ind w:rightChars="227" w:right="499"/>
        <w:jc w:val="both"/>
      </w:pPr>
      <w:r>
        <w:t xml:space="preserve">Our approach utilizes sophisticated machine learning techniques within a large data environment to ensure high prediction accuracy and </w:t>
      </w:r>
      <w:proofErr w:type="spellStart"/>
      <w:proofErr w:type="gramStart"/>
      <w:r>
        <w:t>reliability.The</w:t>
      </w:r>
      <w:proofErr w:type="spellEnd"/>
      <w:proofErr w:type="gramEnd"/>
      <w:r>
        <w:t xml:space="preserve"> system includes a comprehensive analysis of customer data, incorporating a novel method for feature design and selection. This ensures that the most relevant factors contributing to churn are effectively identified and used. By examining various data scenarios and presenting the results graphically, we provide clear insights into customer behavior and the key drivers of churn.</w:t>
      </w:r>
    </w:p>
    <w:p w:rsidR="000478D0" w:rsidRDefault="00666966">
      <w:pPr>
        <w:pStyle w:val="BodyText"/>
        <w:spacing w:line="360" w:lineRule="auto"/>
        <w:jc w:val="both"/>
      </w:pPr>
      <w:r>
        <w:t xml:space="preserve"> </w:t>
      </w:r>
    </w:p>
    <w:p w:rsidR="000478D0" w:rsidRDefault="00666966">
      <w:pPr>
        <w:pStyle w:val="BodyText"/>
        <w:spacing w:line="360" w:lineRule="auto"/>
        <w:ind w:rightChars="227" w:right="499"/>
        <w:jc w:val="both"/>
      </w:pPr>
      <w:r>
        <w:t>We train, evaluate, and validate the model using an extensive dataset that includes detailed customer information from the past months. To determine the most effective predictive approach, we test four different algorithms: Random Forest, Logistic Regression, Extreme Gradient Boosting (</w:t>
      </w:r>
      <w:proofErr w:type="spellStart"/>
      <w:r>
        <w:t>XGBoost</w:t>
      </w:r>
      <w:proofErr w:type="spellEnd"/>
      <w:r>
        <w:t>), and Gradient Boosted Machine Trees (GBM). Additionally, we apply parameter tuning to these algorithms during the training process to further enhance the model's accuracy.</w:t>
      </w:r>
    </w:p>
    <w:p w:rsidR="000478D0" w:rsidRDefault="000478D0">
      <w:pPr>
        <w:pStyle w:val="BodyText"/>
        <w:spacing w:line="360" w:lineRule="auto"/>
        <w:jc w:val="both"/>
      </w:pPr>
    </w:p>
    <w:p w:rsidR="000478D0" w:rsidRDefault="00666966">
      <w:pPr>
        <w:pStyle w:val="BodyText"/>
        <w:spacing w:line="360" w:lineRule="auto"/>
        <w:ind w:rightChars="227" w:right="499"/>
        <w:jc w:val="both"/>
      </w:pPr>
      <w:r>
        <w:t>The outcome is a sophisticated churn prediction model that significantly improves telecom providers' ability to anticipate and address customer churn. This proactive strategy enables telecom companies to better understand their customers, implement targeted retention measures, and ultimately enhance their profitability.</w:t>
      </w:r>
    </w:p>
    <w:p w:rsidR="000478D0" w:rsidRDefault="000478D0">
      <w:pPr>
        <w:pStyle w:val="BodyText"/>
        <w:spacing w:before="133"/>
      </w:pPr>
    </w:p>
    <w:p w:rsidR="000478D0" w:rsidRDefault="00666966">
      <w:pPr>
        <w:pStyle w:val="Heading2"/>
        <w:numPr>
          <w:ilvl w:val="1"/>
          <w:numId w:val="3"/>
        </w:numPr>
        <w:tabs>
          <w:tab w:val="left" w:pos="624"/>
        </w:tabs>
        <w:ind w:left="422" w:hanging="422"/>
      </w:pPr>
      <w:r>
        <w:t>ADVANTAGES</w:t>
      </w:r>
      <w:r>
        <w:rPr>
          <w:spacing w:val="-9"/>
        </w:rPr>
        <w:t xml:space="preserve"> </w:t>
      </w:r>
      <w:r>
        <w:t>OF CHURN PREDICTION</w:t>
      </w:r>
      <w:r>
        <w:rPr>
          <w:spacing w:val="-8"/>
        </w:rPr>
        <w:t xml:space="preserve"> </w:t>
      </w:r>
      <w:r>
        <w:rPr>
          <w:spacing w:val="-2"/>
        </w:rPr>
        <w:t>MODEL:</w:t>
      </w:r>
    </w:p>
    <w:p w:rsidR="000478D0" w:rsidRDefault="000478D0">
      <w:pPr>
        <w:pStyle w:val="Heading2"/>
        <w:tabs>
          <w:tab w:val="left" w:pos="624"/>
        </w:tabs>
        <w:ind w:left="0"/>
      </w:pPr>
    </w:p>
    <w:p w:rsidR="000478D0" w:rsidRDefault="00666966">
      <w:pPr>
        <w:pStyle w:val="BodyText"/>
        <w:spacing w:line="360" w:lineRule="auto"/>
        <w:ind w:rightChars="227" w:right="499"/>
        <w:jc w:val="both"/>
      </w:pPr>
      <w:r>
        <w:t>The proposed system offers several significant advantages over existing systems in managing customer churn in the telecom industry. Firstly, the use of advanced machine learning techniques provides a more accurate and reliable prediction of customer churn compared to traditional statistical models. These techniques allow for the dynamic adaptation to changing customer behaviors, which static rule-based systems fail to address.</w:t>
      </w:r>
    </w:p>
    <w:p w:rsidR="000478D0" w:rsidRDefault="000478D0">
      <w:pPr>
        <w:pStyle w:val="BodyText"/>
        <w:spacing w:line="360" w:lineRule="auto"/>
        <w:jc w:val="both"/>
      </w:pPr>
    </w:p>
    <w:p w:rsidR="000478D0" w:rsidRDefault="00666966">
      <w:pPr>
        <w:pStyle w:val="BodyText"/>
        <w:spacing w:line="360" w:lineRule="auto"/>
        <w:ind w:rightChars="227" w:right="499"/>
        <w:jc w:val="both"/>
      </w:pPr>
      <w:r>
        <w:t>Secondly, the novel approach to feature design and selection in our proposed system ensures that the most relevant factors contributing to churn are identified and utilized effectively. This contrasts with the often limited and predefined features used in existing systems, leading to more precise churn predictions.</w:t>
      </w:r>
    </w:p>
    <w:p w:rsidR="000478D0" w:rsidRDefault="000478D0">
      <w:pPr>
        <w:pStyle w:val="BodyText"/>
        <w:spacing w:line="360" w:lineRule="auto"/>
        <w:jc w:val="both"/>
      </w:pPr>
    </w:p>
    <w:p w:rsidR="000478D0" w:rsidRDefault="00666966">
      <w:pPr>
        <w:pStyle w:val="BodyText"/>
        <w:spacing w:line="360" w:lineRule="auto"/>
        <w:ind w:rightChars="227" w:right="499"/>
        <w:jc w:val="both"/>
      </w:pPr>
      <w:r>
        <w:t>Thirdly, the comprehensive analysis of customer data, combined with graphical representation of various data scenarios, offers clear insights into customer behavior. This level of detail is not typically provided by current systems, which rely heavily on basic analytics and subjective customer feedback.</w:t>
      </w:r>
    </w:p>
    <w:p w:rsidR="000478D0" w:rsidRDefault="000478D0">
      <w:pPr>
        <w:pStyle w:val="BodyText"/>
        <w:spacing w:line="360" w:lineRule="auto"/>
        <w:jc w:val="both"/>
      </w:pPr>
    </w:p>
    <w:p w:rsidR="000478D0" w:rsidRDefault="00666966">
      <w:pPr>
        <w:pStyle w:val="BodyText"/>
        <w:spacing w:line="360" w:lineRule="auto"/>
        <w:ind w:rightChars="227" w:right="499"/>
        <w:jc w:val="both"/>
      </w:pPr>
      <w:r>
        <w:t>Moreover, the proposed system addresses the issue of data silos by integrating data across different platforms, providing a holistic view of customer behavior. This integration is crucial for accurate churn prediction and is a notable improvement over the fragmented data handling seen in existing systems.</w:t>
      </w:r>
    </w:p>
    <w:p w:rsidR="000478D0" w:rsidRDefault="000478D0">
      <w:pPr>
        <w:pStyle w:val="BodyText"/>
        <w:spacing w:line="360" w:lineRule="auto"/>
        <w:jc w:val="both"/>
      </w:pPr>
    </w:p>
    <w:p w:rsidR="000478D0" w:rsidRDefault="00666966">
      <w:pPr>
        <w:pStyle w:val="BodyText"/>
        <w:spacing w:line="360" w:lineRule="auto"/>
        <w:ind w:rightChars="227" w:right="499"/>
        <w:jc w:val="both"/>
      </w:pPr>
      <w:r>
        <w:t>Additionally, our model's use of extensive datasets and parameter tuning during the training process enhances its accuracy and effectiveness. This proactive approach contrasts with the reactive nature of current systems, which often identify churn risks only after significant changes have occurred.</w:t>
      </w:r>
    </w:p>
    <w:p w:rsidR="000478D0" w:rsidRDefault="000478D0">
      <w:pPr>
        <w:pStyle w:val="BodyText"/>
        <w:spacing w:line="360" w:lineRule="auto"/>
        <w:jc w:val="both"/>
      </w:pPr>
    </w:p>
    <w:p w:rsidR="000478D0" w:rsidRDefault="00666966">
      <w:pPr>
        <w:pStyle w:val="BodyText"/>
        <w:spacing w:line="360" w:lineRule="auto"/>
        <w:ind w:rightChars="227" w:right="499"/>
        <w:jc w:val="both"/>
      </w:pPr>
      <w:r>
        <w:t xml:space="preserve">In summary, the proposed system's advanced machine learning methods, novel feature design, comprehensive data analysis, integrated data handling, and proactive approach offer substantial improvements over existing systems. </w:t>
      </w:r>
    </w:p>
    <w:p w:rsidR="000478D0" w:rsidRDefault="000478D0">
      <w:pPr>
        <w:pStyle w:val="BodyText"/>
        <w:spacing w:line="360" w:lineRule="auto"/>
        <w:ind w:rightChars="227" w:right="499"/>
        <w:jc w:val="both"/>
      </w:pPr>
    </w:p>
    <w:p w:rsidR="000478D0" w:rsidRDefault="00666966">
      <w:pPr>
        <w:pStyle w:val="Heading2"/>
        <w:numPr>
          <w:ilvl w:val="1"/>
          <w:numId w:val="3"/>
        </w:numPr>
        <w:tabs>
          <w:tab w:val="left" w:pos="624"/>
        </w:tabs>
        <w:ind w:left="422" w:hanging="422"/>
      </w:pPr>
      <w:r>
        <w:rPr>
          <w:spacing w:val="-2"/>
        </w:rPr>
        <w:t>METHODOLOGY</w:t>
      </w:r>
    </w:p>
    <w:p w:rsidR="000478D0" w:rsidRDefault="000478D0">
      <w:pPr>
        <w:spacing w:line="360" w:lineRule="auto"/>
        <w:jc w:val="both"/>
        <w:rPr>
          <w:sz w:val="24"/>
        </w:rPr>
      </w:pPr>
    </w:p>
    <w:p w:rsidR="000478D0" w:rsidRDefault="00666966">
      <w:pPr>
        <w:pStyle w:val="BodyText"/>
        <w:spacing w:line="360" w:lineRule="auto"/>
        <w:ind w:rightChars="227" w:right="499"/>
        <w:jc w:val="both"/>
      </w:pPr>
      <w:r>
        <w:t xml:space="preserve">In this project, we aim to predict customer churn by analyzing comprehensive customer data, including usage patterns, service interactions, and demographic factors. We start by collecting, cleaning, and preprocessing the data to ensure its quality. Next, we apply feature engineering to extract and transform relevant features. To handle data imbalance, we use methods such as under-sampling and tree-based algorithms. We split the data into 80% for training and 20% for validation, optimizing model performance through </w:t>
      </w:r>
      <w:proofErr w:type="spellStart"/>
      <w:r>
        <w:t>hyperparameter</w:t>
      </w:r>
      <w:proofErr w:type="spellEnd"/>
      <w:r>
        <w:t xml:space="preserve"> tuning. Our system incorporates ensemble learning and deep learning techniques to improve predictive accuracy and adaptability. Continuous learning capabilities enable the model to update dynamically with evolving data trends. This scalable and robust system allows telecom companies to implement personalized retention strategies, enhancing customer satisfaction and reducing churn rates.</w:t>
      </w:r>
    </w:p>
    <w:p w:rsidR="000478D0" w:rsidRDefault="00666966">
      <w:pPr>
        <w:spacing w:line="360" w:lineRule="auto"/>
        <w:jc w:val="both"/>
        <w:rPr>
          <w:lang w:val="en-IN" w:eastAsia="en-IN"/>
        </w:rPr>
      </w:pPr>
      <w:r>
        <w:rPr>
          <w:noProof/>
          <w:lang w:val="en-IN" w:eastAsia="en-IN"/>
        </w:rPr>
        <w:lastRenderedPageBreak/>
        <w:drawing>
          <wp:inline distT="0" distB="0" distL="0" distR="0">
            <wp:extent cx="5943600" cy="3124200"/>
            <wp:effectExtent l="0" t="0" r="0" b="0"/>
            <wp:docPr id="1229074916" name="Picture 1229074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74916" name="Picture 1229074916"/>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p>
    <w:p w:rsidR="000478D0" w:rsidRDefault="00666966">
      <w:pPr>
        <w:spacing w:line="360" w:lineRule="auto"/>
        <w:jc w:val="center"/>
      </w:pPr>
      <w:r>
        <w:t>Fig.4.2.1 Telecom customer churn dataset</w:t>
      </w:r>
    </w:p>
    <w:p w:rsidR="000478D0" w:rsidRDefault="00666966">
      <w:pPr>
        <w:pStyle w:val="BodyText"/>
        <w:spacing w:line="360" w:lineRule="auto"/>
      </w:pPr>
      <w:r>
        <w:t>To implement this project, we have designed following modules:</w:t>
      </w:r>
    </w:p>
    <w:p w:rsidR="000478D0" w:rsidRDefault="000478D0">
      <w:pPr>
        <w:pStyle w:val="BodyText"/>
      </w:pPr>
    </w:p>
    <w:p w:rsidR="000478D0" w:rsidRDefault="00666966">
      <w:pPr>
        <w:pStyle w:val="BodyText"/>
        <w:spacing w:line="360" w:lineRule="auto"/>
        <w:rPr>
          <w:b/>
          <w:bCs/>
        </w:rPr>
      </w:pPr>
      <w:r>
        <w:rPr>
          <w:b/>
          <w:bCs/>
        </w:rPr>
        <w:t>Data Collection</w:t>
      </w:r>
    </w:p>
    <w:p w:rsidR="000478D0" w:rsidRDefault="00666966">
      <w:pPr>
        <w:pStyle w:val="BodyText"/>
        <w:spacing w:line="360" w:lineRule="auto"/>
        <w:ind w:rightChars="227" w:right="499"/>
        <w:jc w:val="both"/>
      </w:pPr>
      <w:r>
        <w:t xml:space="preserve">In this project, we utilize a telecom customer dataset sourced from </w:t>
      </w:r>
      <w:proofErr w:type="spellStart"/>
      <w:r>
        <w:t>Kaggle</w:t>
      </w:r>
      <w:proofErr w:type="spellEnd"/>
      <w:r>
        <w:t>. This dataset includes various features related to customer connections and services, with labels indicating churn (0 for no churn and 1 for churn).</w:t>
      </w:r>
    </w:p>
    <w:p w:rsidR="000478D0" w:rsidRDefault="000478D0">
      <w:pPr>
        <w:pStyle w:val="BodyText"/>
      </w:pPr>
    </w:p>
    <w:p w:rsidR="000478D0" w:rsidRDefault="00666966">
      <w:pPr>
        <w:pStyle w:val="BodyText"/>
        <w:spacing w:line="360" w:lineRule="auto"/>
        <w:rPr>
          <w:b/>
          <w:bCs/>
        </w:rPr>
      </w:pPr>
      <w:r>
        <w:rPr>
          <w:b/>
          <w:bCs/>
        </w:rPr>
        <w:t>Pre-processing</w:t>
      </w:r>
    </w:p>
    <w:p w:rsidR="000478D0" w:rsidRDefault="00666966">
      <w:pPr>
        <w:pStyle w:val="BodyText"/>
        <w:spacing w:line="360" w:lineRule="auto"/>
        <w:ind w:rightChars="227" w:right="499"/>
        <w:jc w:val="both"/>
      </w:pPr>
      <w:r>
        <w:t>Our dataset comprises 21 features, and we aim to evaluate and select the most impactful ones for training. Feature engineering and selection methods are used to identify key features, ensuring all 21 are utilized effectively. The data is then split into 80% for training and 20% for testing. The training data includes both features and labels, while the testing data is reserved for evaluating the machine learning model.</w:t>
      </w:r>
    </w:p>
    <w:p w:rsidR="000478D0" w:rsidRDefault="000478D0">
      <w:pPr>
        <w:pStyle w:val="BodyText"/>
      </w:pPr>
    </w:p>
    <w:p w:rsidR="000478D0" w:rsidRDefault="00666966">
      <w:pPr>
        <w:pStyle w:val="BodyText"/>
        <w:spacing w:line="360" w:lineRule="auto"/>
        <w:jc w:val="both"/>
        <w:rPr>
          <w:b/>
          <w:bCs/>
        </w:rPr>
      </w:pPr>
      <w:r>
        <w:rPr>
          <w:b/>
          <w:bCs/>
        </w:rPr>
        <w:t>Train-Test Split and Model Fitting</w:t>
      </w:r>
    </w:p>
    <w:p w:rsidR="000478D0" w:rsidRDefault="00666966">
      <w:pPr>
        <w:pStyle w:val="BodyText"/>
        <w:spacing w:line="360" w:lineRule="auto"/>
        <w:ind w:rightChars="227" w:right="499"/>
        <w:jc w:val="both"/>
      </w:pPr>
      <w:r>
        <w:t>We split our dataset into training and testing sets to assess the model's performance on unseen data and to evaluate its generalization capabilities. This is followed by model fitting, a crucial step in the model-building process, where the machine learning model is trained on the training data and then evaluated using the testing data.</w:t>
      </w:r>
    </w:p>
    <w:p w:rsidR="000478D0" w:rsidRDefault="000478D0">
      <w:pPr>
        <w:spacing w:line="360" w:lineRule="auto"/>
        <w:jc w:val="both"/>
        <w:rPr>
          <w:lang w:val="en-IN" w:eastAsia="en-IN"/>
        </w:rPr>
        <w:sectPr w:rsidR="000478D0">
          <w:pgSz w:w="12240" w:h="15840"/>
          <w:pgMar w:top="1440" w:right="500" w:bottom="1200" w:left="1060" w:header="0" w:footer="945" w:gutter="0"/>
          <w:cols w:space="720"/>
        </w:sectPr>
      </w:pPr>
    </w:p>
    <w:p w:rsidR="000478D0" w:rsidRDefault="00666966">
      <w:pPr>
        <w:pStyle w:val="Heading2"/>
        <w:numPr>
          <w:ilvl w:val="1"/>
          <w:numId w:val="3"/>
        </w:numPr>
        <w:tabs>
          <w:tab w:val="left" w:pos="624"/>
        </w:tabs>
        <w:spacing w:before="196"/>
        <w:ind w:left="422" w:rightChars="179" w:right="394" w:hanging="422"/>
      </w:pPr>
      <w:r>
        <w:rPr>
          <w:spacing w:val="-2"/>
        </w:rPr>
        <w:lastRenderedPageBreak/>
        <w:t>SYSTEM</w:t>
      </w:r>
      <w:r>
        <w:rPr>
          <w:spacing w:val="-7"/>
        </w:rPr>
        <w:t xml:space="preserve"> </w:t>
      </w:r>
      <w:r>
        <w:rPr>
          <w:spacing w:val="-2"/>
        </w:rPr>
        <w:t>ARCHITECTURE:</w:t>
      </w:r>
    </w:p>
    <w:p w:rsidR="000478D0" w:rsidRDefault="00666966">
      <w:pPr>
        <w:pStyle w:val="BodyText"/>
        <w:spacing w:before="7"/>
        <w:rPr>
          <w:b/>
          <w:sz w:val="18"/>
        </w:rPr>
      </w:pPr>
      <w:r>
        <w:rPr>
          <w:noProof/>
          <w:lang w:val="en-IN" w:eastAsia="en-IN"/>
        </w:rPr>
        <w:drawing>
          <wp:anchor distT="0" distB="0" distL="0" distR="0" simplePos="0" relativeHeight="251665408" behindDoc="0" locked="0" layoutInCell="1" allowOverlap="1">
            <wp:simplePos x="0" y="0"/>
            <wp:positionH relativeFrom="column">
              <wp:posOffset>614680</wp:posOffset>
            </wp:positionH>
            <wp:positionV relativeFrom="paragraph">
              <wp:posOffset>4445</wp:posOffset>
            </wp:positionV>
            <wp:extent cx="5196840" cy="3079750"/>
            <wp:effectExtent l="0" t="0" r="3810" b="6350"/>
            <wp:wrapTopAndBottom/>
            <wp:docPr id="1532531228" name="Picture 153253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31228" name="Picture 1532531228"/>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196840" cy="3079750"/>
                    </a:xfrm>
                    <a:prstGeom prst="rect">
                      <a:avLst/>
                    </a:prstGeom>
                  </pic:spPr>
                </pic:pic>
              </a:graphicData>
            </a:graphic>
          </wp:anchor>
        </w:drawing>
      </w:r>
    </w:p>
    <w:p w:rsidR="000478D0" w:rsidRDefault="00666966">
      <w:pPr>
        <w:pStyle w:val="BodyText"/>
        <w:spacing w:before="16"/>
        <w:ind w:left="338" w:right="627"/>
        <w:jc w:val="center"/>
      </w:pPr>
      <w:r>
        <w:t>Fig.4.3.1</w:t>
      </w:r>
      <w:r>
        <w:rPr>
          <w:spacing w:val="-8"/>
        </w:rPr>
        <w:t xml:space="preserve"> </w:t>
      </w:r>
      <w:r>
        <w:t>System</w:t>
      </w:r>
      <w:r>
        <w:rPr>
          <w:spacing w:val="-7"/>
        </w:rPr>
        <w:t xml:space="preserve"> </w:t>
      </w:r>
      <w:r>
        <w:rPr>
          <w:spacing w:val="-2"/>
        </w:rPr>
        <w:t>architecture</w:t>
      </w:r>
    </w:p>
    <w:p w:rsidR="000478D0" w:rsidRDefault="000478D0"/>
    <w:p w:rsidR="000478D0" w:rsidRDefault="00666966">
      <w:pPr>
        <w:pStyle w:val="BodyText"/>
        <w:numPr>
          <w:ilvl w:val="0"/>
          <w:numId w:val="4"/>
        </w:numPr>
        <w:spacing w:line="360" w:lineRule="auto"/>
        <w:jc w:val="both"/>
        <w:rPr>
          <w:b/>
          <w:bCs/>
        </w:rPr>
      </w:pPr>
      <w:r>
        <w:rPr>
          <w:b/>
          <w:bCs/>
        </w:rPr>
        <w:t>Preprocess the Dataset</w:t>
      </w:r>
    </w:p>
    <w:p w:rsidR="000478D0" w:rsidRDefault="00666966">
      <w:pPr>
        <w:pStyle w:val="BodyText"/>
        <w:spacing w:line="360" w:lineRule="auto"/>
        <w:ind w:rightChars="227" w:right="499"/>
        <w:jc w:val="both"/>
      </w:pPr>
      <w:r>
        <w:t>The first step in the data preparation process is to clean and prepare the telecom customer dataset, which is crucial for ensuring that the data is suitable for machine learning applications. This preprocessing phase involves several key activities:</w:t>
      </w:r>
    </w:p>
    <w:p w:rsidR="000478D0" w:rsidRDefault="00666966">
      <w:pPr>
        <w:pStyle w:val="BodyText"/>
        <w:spacing w:line="360" w:lineRule="auto"/>
        <w:ind w:rightChars="227" w:right="499"/>
        <w:jc w:val="both"/>
      </w:pPr>
      <w:r>
        <w:rPr>
          <w:b/>
          <w:bCs/>
        </w:rPr>
        <w:t>Handling Missing Values:</w:t>
      </w:r>
      <w:r>
        <w:t xml:space="preserve"> Identifying and addressing any missing values in the dataset is essential, as these can adversely affect the performance of machine learning models. Common strategies include removing records with missing values, imputing missing data using mean, median, or mode, or employing more complex methods such as K-nearest neighbors (KNN) imputation, depending on the context and the extent of the missing data.</w:t>
      </w:r>
    </w:p>
    <w:p w:rsidR="000478D0" w:rsidRDefault="00666966">
      <w:pPr>
        <w:pStyle w:val="BodyText"/>
        <w:spacing w:line="360" w:lineRule="auto"/>
        <w:ind w:rightChars="227" w:right="499"/>
        <w:jc w:val="both"/>
      </w:pPr>
      <w:r>
        <w:rPr>
          <w:b/>
          <w:bCs/>
        </w:rPr>
        <w:t>Adjusting Data Types:</w:t>
      </w:r>
      <w:r>
        <w:t xml:space="preserve"> Data types must be checked and adjusted as necessary to ensure compatibility with machine learning algorithms. For example, categorical variables might need to be converted from string format to numerical format, which is often achieved through label encoding or one-hot encoding. Numerical features may also require normalization or standardization to ensure that they are on a comparable scale.</w:t>
      </w:r>
    </w:p>
    <w:p w:rsidR="000478D0" w:rsidRDefault="00666966">
      <w:pPr>
        <w:pStyle w:val="BodyText"/>
        <w:spacing w:line="360" w:lineRule="auto"/>
        <w:ind w:rightChars="227" w:right="499"/>
        <w:jc w:val="both"/>
      </w:pPr>
      <w:r>
        <w:rPr>
          <w:b/>
          <w:bCs/>
        </w:rPr>
        <w:t>Encoding Categorical Variables:</w:t>
      </w:r>
      <w:r>
        <w:t xml:space="preserve"> Machine learning models typically require numerical input. Therefore, categorical variables must be encoded. Label encoding assigns each category a unique integer value, while one-hot encoding creates binary columns for each category, ensuring that the model can interpret these </w:t>
      </w:r>
      <w:r>
        <w:lastRenderedPageBreak/>
        <w:t>features appropriately without introducing bias related to the order of categories.</w:t>
      </w:r>
    </w:p>
    <w:p w:rsidR="000478D0" w:rsidRDefault="00666966">
      <w:pPr>
        <w:pStyle w:val="BodyText"/>
        <w:spacing w:line="360" w:lineRule="auto"/>
        <w:ind w:rightChars="227" w:right="499"/>
        <w:jc w:val="both"/>
        <w:rPr>
          <w:b/>
          <w:bCs/>
        </w:rPr>
      </w:pPr>
      <w:r>
        <w:rPr>
          <w:b/>
          <w:bCs/>
        </w:rPr>
        <w:t>2.Split Data</w:t>
      </w:r>
    </w:p>
    <w:p w:rsidR="000478D0" w:rsidRDefault="00666966">
      <w:pPr>
        <w:pStyle w:val="BodyText"/>
        <w:spacing w:line="360" w:lineRule="auto"/>
        <w:ind w:rightChars="227" w:right="499"/>
        <w:jc w:val="both"/>
      </w:pPr>
      <w:r>
        <w:t>Once the dataset has been preprocessed, it is essential to split the data into training and testing subsets. This division is crucial for effectively evaluating the performance of the machine learning model.</w:t>
      </w:r>
    </w:p>
    <w:p w:rsidR="000478D0" w:rsidRDefault="00666966">
      <w:pPr>
        <w:pStyle w:val="BodyText"/>
        <w:spacing w:line="360" w:lineRule="auto"/>
        <w:ind w:rightChars="227" w:right="499"/>
        <w:jc w:val="both"/>
      </w:pPr>
      <w:r>
        <w:rPr>
          <w:b/>
          <w:bCs/>
        </w:rPr>
        <w:t>Training Set:</w:t>
      </w:r>
      <w:r>
        <w:t xml:space="preserve"> This subset is used to train the machine learning model, allowing it to learn patterns and relationships in the data. Typically, a larger portion of the dataset (often around 70-80%) is allocated for training to ensure that the model has enough data to generalize well.</w:t>
      </w:r>
    </w:p>
    <w:p w:rsidR="000478D0" w:rsidRDefault="00666966">
      <w:pPr>
        <w:pStyle w:val="BodyText"/>
        <w:spacing w:line="360" w:lineRule="auto"/>
        <w:ind w:rightChars="227" w:right="499"/>
        <w:jc w:val="both"/>
      </w:pPr>
      <w:r>
        <w:rPr>
          <w:b/>
          <w:bCs/>
        </w:rPr>
        <w:t>Testing Set:</w:t>
      </w:r>
      <w:r>
        <w:t xml:space="preserve"> The remaining portion of the data (usually 20-30%) is reserved for testing the model. This testing set is crucial for evaluating how well the model can predict outcomes on unseen data, which is a strong indicator of its performance in real-world scenarios. This split helps to mitigate overfitting, where the model performs well on training data but poorly on new, unseen data.</w:t>
      </w:r>
    </w:p>
    <w:p w:rsidR="000478D0" w:rsidRDefault="000478D0">
      <w:pPr>
        <w:pStyle w:val="BodyText"/>
        <w:spacing w:line="360" w:lineRule="auto"/>
        <w:ind w:rightChars="227" w:right="499"/>
        <w:jc w:val="both"/>
      </w:pPr>
    </w:p>
    <w:p w:rsidR="000478D0" w:rsidRDefault="00666966">
      <w:pPr>
        <w:pStyle w:val="BodyText"/>
        <w:spacing w:line="360" w:lineRule="auto"/>
        <w:ind w:rightChars="227" w:right="499"/>
        <w:jc w:val="both"/>
        <w:rPr>
          <w:b/>
          <w:bCs/>
        </w:rPr>
      </w:pPr>
      <w:r>
        <w:rPr>
          <w:b/>
          <w:bCs/>
        </w:rPr>
        <w:t>3.Train with ML Algorithms and Save Model</w:t>
      </w:r>
    </w:p>
    <w:p w:rsidR="000478D0" w:rsidRDefault="00666966">
      <w:pPr>
        <w:pStyle w:val="BodyText"/>
        <w:spacing w:line="360" w:lineRule="auto"/>
        <w:ind w:rightChars="227" w:right="499"/>
        <w:jc w:val="both"/>
      </w:pPr>
      <w:r>
        <w:t>With the data split into training and testing sets, the next step involves training the machine learning model using suitable algorithms. One commonly used algorithm in this context is the Random Forest Classifier.</w:t>
      </w:r>
    </w:p>
    <w:p w:rsidR="000478D0" w:rsidRDefault="00666966">
      <w:pPr>
        <w:pStyle w:val="BodyText"/>
        <w:spacing w:line="360" w:lineRule="auto"/>
        <w:ind w:rightChars="227" w:right="499"/>
        <w:jc w:val="both"/>
      </w:pPr>
      <w:r>
        <w:rPr>
          <w:b/>
          <w:bCs/>
        </w:rPr>
        <w:t>Model Training:</w:t>
      </w:r>
      <w:r>
        <w:t xml:space="preserve"> During training, the Random Forest algorithm constructs multiple decision trees based on different subsets of the training data. It aggregates the predictions from these trees to improve accuracy and reduce the risk of overfitting. This ensemble learning method is particularly effective for handling large datasets with complex interactions between features.</w:t>
      </w:r>
    </w:p>
    <w:p w:rsidR="000478D0" w:rsidRDefault="00666966">
      <w:pPr>
        <w:pStyle w:val="BodyText"/>
        <w:spacing w:line="360" w:lineRule="auto"/>
        <w:ind w:rightChars="227" w:right="499"/>
        <w:jc w:val="both"/>
      </w:pPr>
      <w:r>
        <w:rPr>
          <w:b/>
          <w:bCs/>
        </w:rPr>
        <w:t>Model Evaluation:</w:t>
      </w:r>
      <w:r>
        <w:t xml:space="preserve"> After training, the model's accuracy is evaluated using the testing dataset. Key performance metrics such as accuracy, precision, recall, and the F1 score can be computed to assess how well the model performs in predicting churn. This evaluation phase helps identify any adjustments needed to improve model performance.</w:t>
      </w:r>
    </w:p>
    <w:p w:rsidR="000478D0" w:rsidRDefault="00666966">
      <w:pPr>
        <w:pStyle w:val="BodyText"/>
        <w:spacing w:line="360" w:lineRule="auto"/>
        <w:ind w:rightChars="227" w:right="499"/>
        <w:jc w:val="both"/>
      </w:pPr>
      <w:r>
        <w:rPr>
          <w:b/>
          <w:bCs/>
        </w:rPr>
        <w:t>Saving the Model:</w:t>
      </w:r>
      <w:r>
        <w:t xml:space="preserve"> Once the model is trained and evaluated, it is saved for future use. Using libraries such as </w:t>
      </w:r>
      <w:proofErr w:type="spellStart"/>
      <w:r>
        <w:t>joblib</w:t>
      </w:r>
      <w:proofErr w:type="spellEnd"/>
      <w:r>
        <w:t>, the trained model can be serialized and stored on disk. This allows for easy retrieval and deployment in a web application without the need to retrain the model each time it is used.</w:t>
      </w:r>
    </w:p>
    <w:p w:rsidR="000478D0" w:rsidRDefault="000478D0">
      <w:pPr>
        <w:pStyle w:val="BodyText"/>
        <w:spacing w:line="360" w:lineRule="auto"/>
        <w:ind w:rightChars="227" w:right="499"/>
        <w:jc w:val="both"/>
      </w:pPr>
    </w:p>
    <w:p w:rsidR="000478D0" w:rsidRDefault="00666966">
      <w:pPr>
        <w:pStyle w:val="BodyText"/>
        <w:spacing w:line="360" w:lineRule="auto"/>
        <w:ind w:rightChars="227" w:right="499"/>
        <w:jc w:val="both"/>
        <w:rPr>
          <w:b/>
          <w:bCs/>
        </w:rPr>
      </w:pPr>
      <w:r>
        <w:rPr>
          <w:b/>
          <w:bCs/>
        </w:rPr>
        <w:t>4.Flask Web Application</w:t>
      </w:r>
    </w:p>
    <w:p w:rsidR="000478D0" w:rsidRDefault="00666966">
      <w:pPr>
        <w:pStyle w:val="BodyText"/>
        <w:spacing w:line="360" w:lineRule="auto"/>
        <w:ind w:rightChars="227" w:right="499"/>
        <w:jc w:val="both"/>
      </w:pPr>
      <w:r>
        <w:t>To create an interactive user experience, a Flask-based web application is developed. This application allows users to input customer data through a web form.</w:t>
      </w:r>
    </w:p>
    <w:p w:rsidR="000478D0" w:rsidRDefault="00666966">
      <w:pPr>
        <w:pStyle w:val="BodyText"/>
        <w:spacing w:line="360" w:lineRule="auto"/>
        <w:ind w:rightChars="227" w:right="499"/>
        <w:jc w:val="both"/>
      </w:pPr>
      <w:r>
        <w:rPr>
          <w:b/>
          <w:bCs/>
        </w:rPr>
        <w:t>Web Application Development:</w:t>
      </w:r>
      <w:r>
        <w:t xml:space="preserve"> The Flask framework is chosen for its simplicity and ease of use in building web applications. The application consists of a front-end interface where users can enter their data, </w:t>
      </w:r>
      <w:r>
        <w:lastRenderedPageBreak/>
        <w:t>and a back-end that processes the input and returns predictions.</w:t>
      </w:r>
    </w:p>
    <w:p w:rsidR="00C31E6D" w:rsidRDefault="00C31E6D">
      <w:pPr>
        <w:pStyle w:val="BodyText"/>
        <w:spacing w:line="360" w:lineRule="auto"/>
        <w:ind w:rightChars="227" w:right="499"/>
        <w:jc w:val="both"/>
      </w:pPr>
    </w:p>
    <w:p w:rsidR="000478D0" w:rsidRDefault="00666966">
      <w:pPr>
        <w:pStyle w:val="BodyText"/>
        <w:spacing w:line="360" w:lineRule="auto"/>
        <w:ind w:rightChars="227" w:right="499"/>
        <w:jc w:val="both"/>
        <w:rPr>
          <w:b/>
          <w:bCs/>
        </w:rPr>
      </w:pPr>
      <w:r>
        <w:rPr>
          <w:b/>
          <w:bCs/>
        </w:rPr>
        <w:t>5.User Input Handling</w:t>
      </w:r>
    </w:p>
    <w:p w:rsidR="000478D0" w:rsidRDefault="00666966">
      <w:pPr>
        <w:pStyle w:val="BodyText"/>
        <w:spacing w:line="360" w:lineRule="auto"/>
        <w:ind w:rightChars="227" w:right="499"/>
        <w:jc w:val="both"/>
      </w:pPr>
      <w:r>
        <w:t>After users submit their data via the web form, the application must handle the input efficiently.</w:t>
      </w:r>
    </w:p>
    <w:p w:rsidR="000478D0" w:rsidRDefault="00666966">
      <w:pPr>
        <w:pStyle w:val="BodyText"/>
        <w:spacing w:line="360" w:lineRule="auto"/>
        <w:ind w:rightChars="227" w:right="499"/>
        <w:jc w:val="both"/>
      </w:pPr>
      <w:r>
        <w:rPr>
          <w:b/>
          <w:bCs/>
        </w:rPr>
        <w:t xml:space="preserve">Data Processing: </w:t>
      </w:r>
      <w:r>
        <w:t>The Flask application processes the input data to ensure that it aligns with the model's input requirements. This includes validating the data types, checking for missing values, and applying any necessary transformations to the data to prepare it for analysis.</w:t>
      </w:r>
    </w:p>
    <w:p w:rsidR="000478D0" w:rsidRDefault="000478D0">
      <w:pPr>
        <w:pStyle w:val="BodyText"/>
        <w:spacing w:line="360" w:lineRule="auto"/>
        <w:ind w:rightChars="227" w:right="499"/>
        <w:jc w:val="both"/>
      </w:pPr>
    </w:p>
    <w:p w:rsidR="000478D0" w:rsidRDefault="00666966">
      <w:pPr>
        <w:pStyle w:val="BodyText"/>
        <w:spacing w:line="360" w:lineRule="auto"/>
        <w:ind w:rightChars="227" w:right="499"/>
        <w:jc w:val="both"/>
        <w:rPr>
          <w:b/>
          <w:bCs/>
        </w:rPr>
      </w:pPr>
      <w:r>
        <w:rPr>
          <w:b/>
          <w:bCs/>
        </w:rPr>
        <w:t>6.Model Integration</w:t>
      </w:r>
    </w:p>
    <w:p w:rsidR="000478D0" w:rsidRDefault="00666966">
      <w:pPr>
        <w:pStyle w:val="BodyText"/>
        <w:spacing w:line="360" w:lineRule="auto"/>
        <w:ind w:rightChars="227" w:right="499"/>
        <w:jc w:val="both"/>
      </w:pPr>
      <w:r>
        <w:t>Once the user input has been processed, the next step is to integrate the pre-trained machine learning model into the web application.</w:t>
      </w:r>
    </w:p>
    <w:p w:rsidR="000478D0" w:rsidRDefault="00666966">
      <w:pPr>
        <w:pStyle w:val="BodyText"/>
        <w:spacing w:line="360" w:lineRule="auto"/>
        <w:ind w:rightChars="227" w:right="499"/>
        <w:jc w:val="both"/>
      </w:pPr>
      <w:r>
        <w:rPr>
          <w:b/>
          <w:bCs/>
        </w:rPr>
        <w:t>Analyzing Input Data:</w:t>
      </w:r>
      <w:r>
        <w:t xml:space="preserve"> The integrated model receives the processed input data and analyzes it based on the patterns it learned during training. This step is critical for predicting the likelihood of churn effectively.</w:t>
      </w:r>
    </w:p>
    <w:p w:rsidR="000478D0" w:rsidRDefault="000478D0">
      <w:pPr>
        <w:pStyle w:val="BodyText"/>
        <w:spacing w:line="360" w:lineRule="auto"/>
        <w:ind w:rightChars="227" w:right="499"/>
        <w:jc w:val="both"/>
      </w:pPr>
    </w:p>
    <w:p w:rsidR="000478D0" w:rsidRDefault="00666966">
      <w:pPr>
        <w:pStyle w:val="BodyText"/>
        <w:spacing w:line="360" w:lineRule="auto"/>
        <w:ind w:rightChars="227" w:right="499"/>
        <w:jc w:val="both"/>
        <w:rPr>
          <w:b/>
          <w:bCs/>
        </w:rPr>
      </w:pPr>
      <w:r>
        <w:rPr>
          <w:b/>
          <w:bCs/>
        </w:rPr>
        <w:t>7.Prediction</w:t>
      </w:r>
    </w:p>
    <w:p w:rsidR="000478D0" w:rsidRDefault="00666966">
      <w:pPr>
        <w:pStyle w:val="BodyText"/>
        <w:spacing w:line="360" w:lineRule="auto"/>
        <w:ind w:rightChars="227" w:right="499"/>
        <w:jc w:val="both"/>
      </w:pPr>
      <w:r>
        <w:t>Based on the input data and the learned patterns from the training phase, the model makes a prediction regarding whether the customer is likely to churn.</w:t>
      </w:r>
    </w:p>
    <w:p w:rsidR="000478D0" w:rsidRDefault="00666966">
      <w:pPr>
        <w:pStyle w:val="BodyText"/>
        <w:spacing w:line="360" w:lineRule="auto"/>
        <w:ind w:rightChars="227" w:right="499"/>
        <w:jc w:val="both"/>
      </w:pPr>
      <w:r>
        <w:rPr>
          <w:b/>
          <w:bCs/>
        </w:rPr>
        <w:t>Churn Prediction:</w:t>
      </w:r>
      <w:r>
        <w:t xml:space="preserve"> The model utilizes its internal decision-making process to evaluate the input data and generate a prediction. This prediction indicates the probability of churn, providing valuable insights into the customer's risk status.</w:t>
      </w:r>
    </w:p>
    <w:p w:rsidR="000478D0" w:rsidRDefault="000478D0">
      <w:pPr>
        <w:pStyle w:val="BodyText"/>
        <w:spacing w:line="360" w:lineRule="auto"/>
        <w:ind w:rightChars="227" w:right="499"/>
        <w:jc w:val="both"/>
      </w:pPr>
    </w:p>
    <w:p w:rsidR="000478D0" w:rsidRDefault="00666966">
      <w:pPr>
        <w:pStyle w:val="BodyText"/>
        <w:spacing w:line="360" w:lineRule="auto"/>
        <w:ind w:rightChars="227" w:right="499"/>
        <w:jc w:val="both"/>
        <w:rPr>
          <w:b/>
          <w:bCs/>
        </w:rPr>
      </w:pPr>
      <w:r>
        <w:rPr>
          <w:b/>
          <w:bCs/>
        </w:rPr>
        <w:t>8.Output Display</w:t>
      </w:r>
    </w:p>
    <w:p w:rsidR="000478D0" w:rsidRDefault="00666966">
      <w:pPr>
        <w:pStyle w:val="BodyText"/>
        <w:spacing w:line="360" w:lineRule="auto"/>
        <w:ind w:rightChars="227" w:right="499"/>
        <w:jc w:val="both"/>
      </w:pPr>
      <w:r>
        <w:t>Finally, the results of the prediction are presented to the user through the web interface.</w:t>
      </w:r>
    </w:p>
    <w:p w:rsidR="000478D0" w:rsidRDefault="00666966">
      <w:pPr>
        <w:spacing w:line="360" w:lineRule="auto"/>
        <w:ind w:rightChars="227" w:right="499"/>
        <w:jc w:val="both"/>
        <w:rPr>
          <w:sz w:val="24"/>
          <w:szCs w:val="24"/>
        </w:rPr>
      </w:pPr>
      <w:r>
        <w:rPr>
          <w:b/>
          <w:bCs/>
          <w:sz w:val="24"/>
          <w:szCs w:val="24"/>
        </w:rPr>
        <w:t>User Feedback:</w:t>
      </w:r>
      <w:r>
        <w:rPr>
          <w:sz w:val="24"/>
          <w:szCs w:val="24"/>
        </w:rPr>
        <w:t xml:space="preserve"> The application displays the predicted churn likelihood or classification outcome in a clear and comprehensible manner. This output not only informs the user about the churn risk associated with the input data but can also provide recommendations for retention strategies based on the model's insight.</w:t>
      </w:r>
    </w:p>
    <w:p w:rsidR="000478D0" w:rsidRDefault="000478D0">
      <w:pPr>
        <w:jc w:val="both"/>
      </w:pPr>
    </w:p>
    <w:p w:rsidR="000478D0" w:rsidRDefault="00666966">
      <w:pPr>
        <w:jc w:val="both"/>
        <w:rPr>
          <w:b/>
          <w:spacing w:val="-2"/>
          <w:sz w:val="24"/>
        </w:rPr>
      </w:pPr>
      <w:r>
        <w:rPr>
          <w:b/>
          <w:bCs/>
        </w:rPr>
        <w:t>Fun</w:t>
      </w:r>
      <w:r>
        <w:rPr>
          <w:b/>
          <w:sz w:val="24"/>
        </w:rPr>
        <w:t>ctional</w:t>
      </w:r>
      <w:r>
        <w:rPr>
          <w:b/>
          <w:spacing w:val="-13"/>
          <w:sz w:val="24"/>
        </w:rPr>
        <w:t xml:space="preserve"> </w:t>
      </w:r>
      <w:r>
        <w:rPr>
          <w:b/>
          <w:spacing w:val="-2"/>
          <w:sz w:val="24"/>
        </w:rPr>
        <w:t>Requirements:</w:t>
      </w:r>
    </w:p>
    <w:p w:rsidR="00347012" w:rsidRDefault="00347012">
      <w:pPr>
        <w:jc w:val="both"/>
        <w:rPr>
          <w:b/>
          <w:sz w:val="24"/>
        </w:rPr>
      </w:pPr>
    </w:p>
    <w:p w:rsidR="000478D0" w:rsidRDefault="00666966">
      <w:pPr>
        <w:pStyle w:val="BodyText"/>
        <w:numPr>
          <w:ilvl w:val="0"/>
          <w:numId w:val="5"/>
        </w:numPr>
        <w:spacing w:line="360" w:lineRule="auto"/>
        <w:jc w:val="both"/>
      </w:pPr>
      <w:r>
        <w:t>User Input</w:t>
      </w:r>
    </w:p>
    <w:p w:rsidR="000478D0" w:rsidRDefault="00666966">
      <w:pPr>
        <w:pStyle w:val="BodyText"/>
        <w:numPr>
          <w:ilvl w:val="0"/>
          <w:numId w:val="5"/>
        </w:numPr>
        <w:spacing w:line="360" w:lineRule="auto"/>
        <w:jc w:val="both"/>
      </w:pPr>
      <w:r>
        <w:t>Data Processing</w:t>
      </w:r>
    </w:p>
    <w:p w:rsidR="000478D0" w:rsidRDefault="00666966">
      <w:pPr>
        <w:pStyle w:val="BodyText"/>
        <w:numPr>
          <w:ilvl w:val="0"/>
          <w:numId w:val="5"/>
        </w:numPr>
        <w:spacing w:line="360" w:lineRule="auto"/>
        <w:jc w:val="both"/>
      </w:pPr>
      <w:r>
        <w:t>Model Integration</w:t>
      </w:r>
    </w:p>
    <w:p w:rsidR="000478D0" w:rsidRDefault="00666966">
      <w:pPr>
        <w:pStyle w:val="BodyText"/>
        <w:numPr>
          <w:ilvl w:val="0"/>
          <w:numId w:val="5"/>
        </w:numPr>
        <w:spacing w:line="360" w:lineRule="auto"/>
        <w:jc w:val="both"/>
      </w:pPr>
      <w:r>
        <w:lastRenderedPageBreak/>
        <w:t>Prediction Output</w:t>
      </w:r>
    </w:p>
    <w:p w:rsidR="000478D0" w:rsidRDefault="00666966">
      <w:pPr>
        <w:spacing w:before="116"/>
        <w:jc w:val="both"/>
        <w:rPr>
          <w:b/>
          <w:spacing w:val="-8"/>
          <w:sz w:val="24"/>
        </w:rPr>
      </w:pPr>
      <w:r>
        <w:rPr>
          <w:b/>
          <w:spacing w:val="-8"/>
          <w:sz w:val="24"/>
        </w:rPr>
        <w:t>Non-Functional Requirements:</w:t>
      </w:r>
    </w:p>
    <w:p w:rsidR="00347012" w:rsidRDefault="00347012">
      <w:pPr>
        <w:spacing w:before="116"/>
        <w:jc w:val="both"/>
        <w:rPr>
          <w:b/>
          <w:sz w:val="24"/>
        </w:rPr>
      </w:pPr>
    </w:p>
    <w:p w:rsidR="000478D0" w:rsidRDefault="00666966">
      <w:pPr>
        <w:pStyle w:val="BodyText"/>
        <w:numPr>
          <w:ilvl w:val="0"/>
          <w:numId w:val="6"/>
        </w:numPr>
        <w:spacing w:line="360" w:lineRule="auto"/>
        <w:jc w:val="both"/>
      </w:pPr>
      <w:r>
        <w:t>Usability requirement</w:t>
      </w:r>
    </w:p>
    <w:p w:rsidR="000478D0" w:rsidRDefault="00666966">
      <w:pPr>
        <w:pStyle w:val="BodyText"/>
        <w:numPr>
          <w:ilvl w:val="0"/>
          <w:numId w:val="6"/>
        </w:numPr>
        <w:spacing w:line="360" w:lineRule="auto"/>
        <w:jc w:val="both"/>
      </w:pPr>
      <w:r>
        <w:t>Data Integrity requirement</w:t>
      </w:r>
    </w:p>
    <w:p w:rsidR="000478D0" w:rsidRDefault="00666966">
      <w:pPr>
        <w:pStyle w:val="BodyText"/>
        <w:numPr>
          <w:ilvl w:val="0"/>
          <w:numId w:val="6"/>
        </w:numPr>
        <w:spacing w:line="360" w:lineRule="auto"/>
        <w:jc w:val="both"/>
      </w:pPr>
      <w:r>
        <w:t>Maintainability requirement</w:t>
      </w:r>
    </w:p>
    <w:p w:rsidR="000478D0" w:rsidRDefault="00666966">
      <w:pPr>
        <w:pStyle w:val="BodyText"/>
        <w:numPr>
          <w:ilvl w:val="0"/>
          <w:numId w:val="6"/>
        </w:numPr>
        <w:spacing w:line="360" w:lineRule="auto"/>
        <w:jc w:val="both"/>
      </w:pPr>
      <w:r>
        <w:t>Security requirement</w:t>
      </w:r>
    </w:p>
    <w:p w:rsidR="000478D0" w:rsidRDefault="00666966">
      <w:pPr>
        <w:pStyle w:val="BodyText"/>
        <w:numPr>
          <w:ilvl w:val="0"/>
          <w:numId w:val="6"/>
        </w:numPr>
        <w:spacing w:line="360" w:lineRule="auto"/>
        <w:jc w:val="both"/>
      </w:pPr>
      <w:r>
        <w:t>Reliability requirement</w:t>
      </w:r>
    </w:p>
    <w:p w:rsidR="000478D0" w:rsidRDefault="00666966">
      <w:pPr>
        <w:pStyle w:val="BodyText"/>
        <w:numPr>
          <w:ilvl w:val="0"/>
          <w:numId w:val="6"/>
        </w:numPr>
        <w:spacing w:line="360" w:lineRule="auto"/>
        <w:jc w:val="both"/>
      </w:pPr>
      <w:r>
        <w:t>Service ability requirement</w:t>
      </w:r>
    </w:p>
    <w:p w:rsidR="000478D0" w:rsidRDefault="000478D0">
      <w:pPr>
        <w:pStyle w:val="BodyText"/>
        <w:spacing w:line="360" w:lineRule="auto"/>
        <w:jc w:val="both"/>
      </w:pPr>
    </w:p>
    <w:p w:rsidR="000478D0" w:rsidRDefault="00666966">
      <w:pPr>
        <w:pStyle w:val="Heading2"/>
        <w:numPr>
          <w:ilvl w:val="1"/>
          <w:numId w:val="3"/>
        </w:numPr>
        <w:tabs>
          <w:tab w:val="left" w:pos="624"/>
        </w:tabs>
        <w:ind w:left="624" w:hanging="422"/>
      </w:pPr>
      <w:r>
        <w:rPr>
          <w:spacing w:val="-2"/>
        </w:rPr>
        <w:t>ALGORITHM:</w:t>
      </w:r>
    </w:p>
    <w:p w:rsidR="000478D0" w:rsidRDefault="000478D0">
      <w:pPr>
        <w:pStyle w:val="BodyText"/>
        <w:spacing w:before="80"/>
        <w:rPr>
          <w:b/>
          <w:sz w:val="28"/>
        </w:rPr>
      </w:pPr>
    </w:p>
    <w:p w:rsidR="00BF141E" w:rsidRDefault="00012CDF">
      <w:pPr>
        <w:pStyle w:val="BodyText"/>
        <w:spacing w:line="360" w:lineRule="auto"/>
        <w:ind w:left="202" w:right="491"/>
        <w:jc w:val="both"/>
        <w:rPr>
          <w:spacing w:val="-15"/>
        </w:rPr>
      </w:pPr>
      <w:r>
        <w:rPr>
          <w:color w:val="000000" w:themeColor="text1"/>
        </w:rPr>
        <w:t>T</w:t>
      </w:r>
      <w:r w:rsidRPr="30B778AC">
        <w:rPr>
          <w:color w:val="000000" w:themeColor="text1"/>
        </w:rPr>
        <w:t xml:space="preserve">he algorithm </w:t>
      </w:r>
      <w:r>
        <w:rPr>
          <w:color w:val="000000" w:themeColor="text1"/>
        </w:rPr>
        <w:t>includes</w:t>
      </w:r>
      <w:r w:rsidRPr="30B778AC">
        <w:rPr>
          <w:color w:val="000000" w:themeColor="text1"/>
        </w:rPr>
        <w:t xml:space="preserve"> all customer data from previous months. We tested four different algorithms: Logistic Regression, Extreme Gradient Boosting (</w:t>
      </w:r>
      <w:proofErr w:type="spellStart"/>
      <w:r w:rsidRPr="30B778AC">
        <w:rPr>
          <w:color w:val="000000" w:themeColor="text1"/>
        </w:rPr>
        <w:t>XGBoost</w:t>
      </w:r>
      <w:proofErr w:type="spellEnd"/>
      <w:r w:rsidRPr="30B778AC">
        <w:rPr>
          <w:color w:val="000000" w:themeColor="text1"/>
        </w:rPr>
        <w:t>), Gradient Boosted Machine (GBM) Trees, Random Forests, and Decision Trees. To increase the model's accuracy, the algorithms are trained with parameter tuning. This work focuses on optimizing telecom operations with segmentation and churn prediction, ultimately enhancing operational efficiency and customer retention.</w:t>
      </w:r>
    </w:p>
    <w:p w:rsidR="00BF141E" w:rsidRDefault="00BF141E" w:rsidP="00012CDF">
      <w:pPr>
        <w:pStyle w:val="BodyText"/>
        <w:spacing w:line="360" w:lineRule="auto"/>
        <w:ind w:right="491"/>
        <w:jc w:val="both"/>
        <w:rPr>
          <w:spacing w:val="-15"/>
        </w:rPr>
      </w:pPr>
    </w:p>
    <w:p w:rsidR="00BF141E" w:rsidRPr="00BF141E" w:rsidRDefault="00BF141E" w:rsidP="00BF141E">
      <w:pPr>
        <w:pStyle w:val="BodyText"/>
        <w:spacing w:line="360" w:lineRule="auto"/>
        <w:ind w:left="202" w:right="500"/>
        <w:jc w:val="both"/>
      </w:pPr>
      <w:r w:rsidRPr="00BF141E">
        <w:t>Logistic Regression model is utilized to analyze the data using a training dataset while validating its performance with a testing dataset. The model is configured with specific settings, including a regularization strength (C=150) and a maximum iteration limit of 150 for optimization. Initially, the model is trained by fitting it to the training data (</w:t>
      </w:r>
      <w:proofErr w:type="spellStart"/>
      <w:r w:rsidRPr="00BF141E">
        <w:t>X_train</w:t>
      </w:r>
      <w:proofErr w:type="spellEnd"/>
      <w:r w:rsidRPr="00BF141E">
        <w:t xml:space="preserve"> and </w:t>
      </w:r>
      <w:proofErr w:type="spellStart"/>
      <w:r w:rsidRPr="00BF141E">
        <w:t>y_train</w:t>
      </w:r>
      <w:proofErr w:type="spellEnd"/>
      <w:r w:rsidRPr="00BF141E">
        <w:t>), enabling it to learn patterns and relationships within the data. After training, the model predicts outcomes for the testing dataset (</w:t>
      </w:r>
      <w:proofErr w:type="spellStart"/>
      <w:r w:rsidRPr="00BF141E">
        <w:t>X_test</w:t>
      </w:r>
      <w:proofErr w:type="spellEnd"/>
      <w:r w:rsidRPr="00BF141E">
        <w:t>). The accuracy of these predictions is then calculated, indicating how well the model performs, with a reported training accuracy of 80 percent. This means that the model correctly classified 80 percent of the instances in the training data. To further evaluate the model's effectiveness, additional metrics such as the confusion matrix and classification report are generated, offering detailed insights into the model's precision, recall, and overall classification performance.</w:t>
      </w:r>
    </w:p>
    <w:p w:rsidR="00BF141E" w:rsidRDefault="00BF141E">
      <w:pPr>
        <w:pStyle w:val="BodyText"/>
        <w:spacing w:line="360" w:lineRule="auto"/>
        <w:ind w:left="202" w:right="491"/>
        <w:jc w:val="both"/>
        <w:rPr>
          <w:spacing w:val="-15"/>
        </w:rPr>
      </w:pPr>
    </w:p>
    <w:p w:rsidR="00BF141E" w:rsidRDefault="00BF141E" w:rsidP="00BF141E">
      <w:pPr>
        <w:pStyle w:val="BodyText"/>
        <w:spacing w:line="360" w:lineRule="auto"/>
        <w:ind w:left="202" w:right="491"/>
        <w:jc w:val="both"/>
      </w:pPr>
      <w:r>
        <w:t xml:space="preserve"># Initialize the Logistic Regression model with specified </w:t>
      </w:r>
      <w:proofErr w:type="spellStart"/>
      <w:r>
        <w:t>hyperparameters</w:t>
      </w:r>
      <w:proofErr w:type="spellEnd"/>
    </w:p>
    <w:p w:rsidR="00BF141E" w:rsidRDefault="00BF141E" w:rsidP="00BF141E">
      <w:pPr>
        <w:pStyle w:val="BodyText"/>
        <w:spacing w:line="360" w:lineRule="auto"/>
        <w:ind w:left="202" w:right="491"/>
        <w:jc w:val="both"/>
      </w:pPr>
      <w:proofErr w:type="spellStart"/>
      <w:r>
        <w:t>Log_reg</w:t>
      </w:r>
      <w:proofErr w:type="spellEnd"/>
      <w:r>
        <w:t xml:space="preserve"> = </w:t>
      </w:r>
      <w:proofErr w:type="spellStart"/>
      <w:proofErr w:type="gramStart"/>
      <w:r>
        <w:t>LogisticRegression</w:t>
      </w:r>
      <w:proofErr w:type="spellEnd"/>
      <w:r>
        <w:t>(</w:t>
      </w:r>
      <w:proofErr w:type="gramEnd"/>
    </w:p>
    <w:p w:rsidR="00BF141E" w:rsidRDefault="00BF141E" w:rsidP="00BF141E">
      <w:pPr>
        <w:pStyle w:val="BodyText"/>
        <w:spacing w:line="360" w:lineRule="auto"/>
        <w:ind w:left="202" w:right="491"/>
        <w:jc w:val="both"/>
      </w:pPr>
      <w:r>
        <w:t xml:space="preserve">    C=</w:t>
      </w:r>
      <w:proofErr w:type="gramStart"/>
      <w:r>
        <w:t xml:space="preserve">150,   </w:t>
      </w:r>
      <w:proofErr w:type="gramEnd"/>
      <w:r>
        <w:t xml:space="preserve">            # Inverse of regularization strength; a smaller value specifies stronger regularization</w:t>
      </w:r>
    </w:p>
    <w:p w:rsidR="00BF141E" w:rsidRDefault="00BF141E" w:rsidP="00BF141E">
      <w:pPr>
        <w:pStyle w:val="BodyText"/>
        <w:spacing w:line="360" w:lineRule="auto"/>
        <w:ind w:left="202" w:right="491"/>
        <w:jc w:val="both"/>
      </w:pPr>
      <w:r>
        <w:lastRenderedPageBreak/>
        <w:t xml:space="preserve">    </w:t>
      </w:r>
      <w:proofErr w:type="spellStart"/>
      <w:r>
        <w:t>max_iter</w:t>
      </w:r>
      <w:proofErr w:type="spellEnd"/>
      <w:r>
        <w:t>=150         # Maximum number of iterations for optimization</w:t>
      </w:r>
    </w:p>
    <w:p w:rsidR="00BF141E" w:rsidRDefault="00BF141E" w:rsidP="00BF141E">
      <w:pPr>
        <w:pStyle w:val="BodyText"/>
        <w:spacing w:line="360" w:lineRule="auto"/>
        <w:ind w:left="202" w:right="491"/>
        <w:jc w:val="both"/>
      </w:pPr>
      <w:r>
        <w:t>)</w:t>
      </w:r>
    </w:p>
    <w:p w:rsidR="00BF141E" w:rsidRDefault="00BF141E" w:rsidP="00BF141E">
      <w:pPr>
        <w:pStyle w:val="BodyText"/>
        <w:spacing w:line="360" w:lineRule="auto"/>
        <w:ind w:left="202" w:right="491"/>
        <w:jc w:val="both"/>
      </w:pPr>
    </w:p>
    <w:p w:rsidR="00BF141E" w:rsidRDefault="00BF141E" w:rsidP="00BF141E">
      <w:pPr>
        <w:pStyle w:val="BodyText"/>
        <w:spacing w:line="360" w:lineRule="auto"/>
        <w:ind w:left="202" w:right="491"/>
        <w:jc w:val="both"/>
      </w:pPr>
      <w:r>
        <w:t># Train (fit) the model on the training dataset</w:t>
      </w:r>
    </w:p>
    <w:p w:rsidR="00BF141E" w:rsidRDefault="00BF141E" w:rsidP="00BF141E">
      <w:pPr>
        <w:pStyle w:val="BodyText"/>
        <w:spacing w:line="360" w:lineRule="auto"/>
        <w:ind w:left="202" w:right="491"/>
        <w:jc w:val="both"/>
      </w:pPr>
      <w:proofErr w:type="spellStart"/>
      <w:proofErr w:type="gramStart"/>
      <w:r>
        <w:t>Log_reg.fit</w:t>
      </w:r>
      <w:proofErr w:type="spellEnd"/>
      <w:r>
        <w:t>(</w:t>
      </w:r>
      <w:proofErr w:type="spellStart"/>
      <w:proofErr w:type="gramEnd"/>
      <w:r>
        <w:t>X_train</w:t>
      </w:r>
      <w:proofErr w:type="spellEnd"/>
      <w:r>
        <w:t xml:space="preserve">, </w:t>
      </w:r>
      <w:proofErr w:type="spellStart"/>
      <w:r>
        <w:t>y_train</w:t>
      </w:r>
      <w:proofErr w:type="spellEnd"/>
      <w:r>
        <w:t>)</w:t>
      </w:r>
    </w:p>
    <w:p w:rsidR="00BF141E" w:rsidRDefault="00BF141E" w:rsidP="00BF141E">
      <w:pPr>
        <w:pStyle w:val="BodyText"/>
        <w:spacing w:line="360" w:lineRule="auto"/>
        <w:ind w:left="202" w:right="491"/>
        <w:jc w:val="both"/>
      </w:pPr>
    </w:p>
    <w:p w:rsidR="00BF141E" w:rsidRDefault="00BF141E" w:rsidP="00BF141E">
      <w:pPr>
        <w:pStyle w:val="BodyText"/>
        <w:spacing w:line="360" w:lineRule="auto"/>
        <w:ind w:left="202" w:right="491"/>
        <w:jc w:val="both"/>
      </w:pPr>
      <w:r>
        <w:t># Make predictions on the test dataset using the trained model</w:t>
      </w:r>
    </w:p>
    <w:p w:rsidR="00BF141E" w:rsidRDefault="00BF141E" w:rsidP="00BF141E">
      <w:pPr>
        <w:pStyle w:val="BodyText"/>
        <w:spacing w:line="360" w:lineRule="auto"/>
        <w:ind w:left="202" w:right="491"/>
        <w:jc w:val="both"/>
      </w:pPr>
      <w:proofErr w:type="spellStart"/>
      <w:r>
        <w:t>log_pred</w:t>
      </w:r>
      <w:proofErr w:type="spellEnd"/>
      <w:r>
        <w:t xml:space="preserve"> = </w:t>
      </w:r>
      <w:proofErr w:type="spellStart"/>
      <w:r>
        <w:t>Log_</w:t>
      </w:r>
      <w:proofErr w:type="gramStart"/>
      <w:r>
        <w:t>reg.predict</w:t>
      </w:r>
      <w:proofErr w:type="spellEnd"/>
      <w:proofErr w:type="gramEnd"/>
      <w:r>
        <w:t>(</w:t>
      </w:r>
      <w:proofErr w:type="spellStart"/>
      <w:r>
        <w:t>X_test</w:t>
      </w:r>
      <w:proofErr w:type="spellEnd"/>
      <w:r>
        <w:t>)</w:t>
      </w:r>
    </w:p>
    <w:p w:rsidR="00BF141E" w:rsidRDefault="00BF141E" w:rsidP="00BF141E">
      <w:pPr>
        <w:pStyle w:val="BodyText"/>
        <w:spacing w:line="360" w:lineRule="auto"/>
        <w:ind w:left="202" w:right="491"/>
        <w:jc w:val="both"/>
      </w:pPr>
    </w:p>
    <w:p w:rsidR="00BF141E" w:rsidRDefault="00BF141E" w:rsidP="00BF141E">
      <w:pPr>
        <w:pStyle w:val="BodyText"/>
        <w:spacing w:line="360" w:lineRule="auto"/>
        <w:ind w:left="202" w:right="491"/>
        <w:jc w:val="both"/>
      </w:pPr>
      <w:r>
        <w:t># Calculate the accuracy score by comparing predictions with actual test labels</w:t>
      </w:r>
    </w:p>
    <w:p w:rsidR="00BF141E" w:rsidRDefault="00BF141E" w:rsidP="00BF141E">
      <w:pPr>
        <w:pStyle w:val="BodyText"/>
        <w:spacing w:line="360" w:lineRule="auto"/>
        <w:ind w:left="202" w:right="491"/>
        <w:jc w:val="both"/>
      </w:pPr>
      <w:r>
        <w:t xml:space="preserve">accuracy = </w:t>
      </w:r>
      <w:proofErr w:type="spellStart"/>
      <w:r>
        <w:t>accuracy_</w:t>
      </w:r>
      <w:proofErr w:type="gramStart"/>
      <w:r>
        <w:t>score</w:t>
      </w:r>
      <w:proofErr w:type="spellEnd"/>
      <w:r>
        <w:t>(</w:t>
      </w:r>
      <w:proofErr w:type="spellStart"/>
      <w:proofErr w:type="gramEnd"/>
      <w:r>
        <w:t>log_pred</w:t>
      </w:r>
      <w:proofErr w:type="spellEnd"/>
      <w:r>
        <w:t xml:space="preserve">, </w:t>
      </w:r>
      <w:proofErr w:type="spellStart"/>
      <w:r>
        <w:t>y_test</w:t>
      </w:r>
      <w:proofErr w:type="spellEnd"/>
      <w:r>
        <w:t>)</w:t>
      </w:r>
    </w:p>
    <w:p w:rsidR="00BF141E" w:rsidRDefault="00BF141E" w:rsidP="00BF141E">
      <w:pPr>
        <w:pStyle w:val="BodyText"/>
        <w:spacing w:line="360" w:lineRule="auto"/>
        <w:ind w:left="202" w:right="491"/>
        <w:jc w:val="both"/>
      </w:pPr>
    </w:p>
    <w:p w:rsidR="00BF141E" w:rsidRDefault="00BF141E" w:rsidP="00BF141E">
      <w:pPr>
        <w:pStyle w:val="BodyText"/>
        <w:spacing w:line="360" w:lineRule="auto"/>
        <w:ind w:left="202" w:right="491"/>
        <w:jc w:val="both"/>
      </w:pPr>
      <w:r>
        <w:t># Generate the confusion matrix to assess the performance of the classifier</w:t>
      </w:r>
    </w:p>
    <w:p w:rsidR="00BF141E" w:rsidRDefault="00BF141E" w:rsidP="00BF141E">
      <w:pPr>
        <w:pStyle w:val="BodyText"/>
        <w:spacing w:line="360" w:lineRule="auto"/>
        <w:ind w:left="202" w:right="491"/>
        <w:jc w:val="both"/>
      </w:pPr>
      <w:proofErr w:type="spellStart"/>
      <w:r>
        <w:t>confusion_matrix_result</w:t>
      </w:r>
      <w:proofErr w:type="spellEnd"/>
      <w:r>
        <w:t xml:space="preserve"> = </w:t>
      </w:r>
      <w:proofErr w:type="spellStart"/>
      <w:r>
        <w:t>confusion_</w:t>
      </w:r>
      <w:proofErr w:type="gramStart"/>
      <w:r>
        <w:t>matrix</w:t>
      </w:r>
      <w:proofErr w:type="spellEnd"/>
      <w:r>
        <w:t>(</w:t>
      </w:r>
      <w:proofErr w:type="spellStart"/>
      <w:proofErr w:type="gramEnd"/>
      <w:r>
        <w:t>log_pred</w:t>
      </w:r>
      <w:proofErr w:type="spellEnd"/>
      <w:r>
        <w:t xml:space="preserve">, </w:t>
      </w:r>
      <w:proofErr w:type="spellStart"/>
      <w:r>
        <w:t>y_test</w:t>
      </w:r>
      <w:proofErr w:type="spellEnd"/>
      <w:r>
        <w:t>)</w:t>
      </w:r>
    </w:p>
    <w:p w:rsidR="00BF141E" w:rsidRDefault="00BF141E" w:rsidP="00BF141E">
      <w:pPr>
        <w:pStyle w:val="BodyText"/>
        <w:spacing w:line="360" w:lineRule="auto"/>
        <w:ind w:left="202" w:right="491"/>
        <w:jc w:val="both"/>
      </w:pPr>
    </w:p>
    <w:p w:rsidR="00BF141E" w:rsidRDefault="00BF141E" w:rsidP="00BF141E">
      <w:pPr>
        <w:pStyle w:val="BodyText"/>
        <w:spacing w:line="360" w:lineRule="auto"/>
        <w:ind w:left="202" w:right="491"/>
        <w:jc w:val="both"/>
      </w:pPr>
      <w:r>
        <w:t># Create a detailed classification report (precision, recall, f1-score)</w:t>
      </w:r>
    </w:p>
    <w:p w:rsidR="00BF141E" w:rsidRDefault="00BF141E" w:rsidP="00BF141E">
      <w:pPr>
        <w:pStyle w:val="BodyText"/>
        <w:spacing w:line="360" w:lineRule="auto"/>
        <w:ind w:left="202" w:right="491"/>
        <w:jc w:val="both"/>
      </w:pPr>
      <w:proofErr w:type="spellStart"/>
      <w:r>
        <w:t>classification_report_result</w:t>
      </w:r>
      <w:proofErr w:type="spellEnd"/>
      <w:r>
        <w:t xml:space="preserve"> = </w:t>
      </w:r>
      <w:proofErr w:type="spellStart"/>
      <w:r>
        <w:t>classification_</w:t>
      </w:r>
      <w:proofErr w:type="gramStart"/>
      <w:r>
        <w:t>report</w:t>
      </w:r>
      <w:proofErr w:type="spellEnd"/>
      <w:r>
        <w:t>(</w:t>
      </w:r>
      <w:proofErr w:type="spellStart"/>
      <w:proofErr w:type="gramEnd"/>
      <w:r>
        <w:t>log_pred</w:t>
      </w:r>
      <w:proofErr w:type="spellEnd"/>
      <w:r>
        <w:t xml:space="preserve">, </w:t>
      </w:r>
      <w:proofErr w:type="spellStart"/>
      <w:r>
        <w:t>y_test</w:t>
      </w:r>
      <w:proofErr w:type="spellEnd"/>
      <w:r>
        <w:t>)</w:t>
      </w:r>
    </w:p>
    <w:p w:rsidR="00BF141E" w:rsidRDefault="00BF141E" w:rsidP="00BF141E">
      <w:pPr>
        <w:pStyle w:val="BodyText"/>
        <w:spacing w:line="360" w:lineRule="auto"/>
        <w:ind w:left="202" w:right="491"/>
        <w:jc w:val="both"/>
      </w:pPr>
    </w:p>
    <w:p w:rsidR="00BF141E" w:rsidRDefault="00BF141E" w:rsidP="00BF141E">
      <w:pPr>
        <w:pStyle w:val="BodyText"/>
        <w:spacing w:line="360" w:lineRule="auto"/>
        <w:ind w:left="202" w:right="491"/>
        <w:jc w:val="both"/>
      </w:pPr>
      <w:r>
        <w:t># Print the accuracy score, confusion matrix, and classification report to interpret results</w:t>
      </w:r>
    </w:p>
    <w:p w:rsidR="00BF141E" w:rsidRDefault="00BF141E" w:rsidP="00BF141E">
      <w:pPr>
        <w:pStyle w:val="BodyText"/>
        <w:spacing w:line="360" w:lineRule="auto"/>
        <w:ind w:left="202" w:right="491"/>
        <w:jc w:val="both"/>
      </w:pPr>
      <w:r>
        <w:t>PRINT "Accuracy score:", accuracy</w:t>
      </w:r>
    </w:p>
    <w:p w:rsidR="00BF141E" w:rsidRDefault="00BF141E" w:rsidP="00BF141E">
      <w:pPr>
        <w:pStyle w:val="BodyText"/>
        <w:spacing w:line="360" w:lineRule="auto"/>
        <w:ind w:left="202" w:right="491"/>
        <w:jc w:val="both"/>
      </w:pPr>
      <w:r>
        <w:t xml:space="preserve">PRINT "Confusion matrix:", </w:t>
      </w:r>
      <w:proofErr w:type="spellStart"/>
      <w:r>
        <w:t>confusion_matrix_result</w:t>
      </w:r>
      <w:proofErr w:type="spellEnd"/>
    </w:p>
    <w:p w:rsidR="00C3611A" w:rsidRDefault="00BF141E" w:rsidP="00BF141E">
      <w:pPr>
        <w:pStyle w:val="BodyText"/>
        <w:spacing w:line="360" w:lineRule="auto"/>
        <w:ind w:left="202" w:right="491"/>
        <w:jc w:val="both"/>
      </w:pPr>
      <w:r>
        <w:t xml:space="preserve">PRINT "Classification report:", </w:t>
      </w:r>
      <w:proofErr w:type="spellStart"/>
      <w:r>
        <w:t>classification_report_result</w:t>
      </w:r>
      <w:proofErr w:type="spellEnd"/>
    </w:p>
    <w:p w:rsidR="000478D0" w:rsidRDefault="000478D0">
      <w:pPr>
        <w:pStyle w:val="BodyText"/>
        <w:spacing w:before="143"/>
      </w:pPr>
    </w:p>
    <w:p w:rsidR="00C3611A" w:rsidRDefault="00C3611A" w:rsidP="00C3611A">
      <w:pPr>
        <w:pStyle w:val="BodyText"/>
        <w:spacing w:line="360" w:lineRule="auto"/>
        <w:ind w:left="202" w:right="500"/>
        <w:jc w:val="both"/>
      </w:pPr>
      <w:r>
        <w:t>The Random Forest Classifier is an ensemble method that combines multiple decision trees to improve prediction accuracy and reduce overfitting. In this setup, 120 trees are built (`</w:t>
      </w:r>
      <w:proofErr w:type="spellStart"/>
      <w:r>
        <w:t>n_estimators</w:t>
      </w:r>
      <w:proofErr w:type="spellEnd"/>
      <w:r>
        <w:t>=120`), each using the Gini impurity (`criterion='</w:t>
      </w:r>
      <w:proofErr w:type="spellStart"/>
      <w:r>
        <w:t>gini</w:t>
      </w:r>
      <w:proofErr w:type="spellEnd"/>
      <w:r>
        <w:t>'`) to decide splits. The model limits each tree's depth to 15 (`</w:t>
      </w:r>
      <w:proofErr w:type="spellStart"/>
      <w:r>
        <w:t>max_depth</w:t>
      </w:r>
      <w:proofErr w:type="spellEnd"/>
      <w:r>
        <w:t>=15`) to avoid overfitting and requires at least 10 samples in each leaf (`</w:t>
      </w:r>
      <w:proofErr w:type="spellStart"/>
      <w:r>
        <w:t>min_samples_leaf</w:t>
      </w:r>
      <w:proofErr w:type="spellEnd"/>
      <w:r>
        <w:t>=10`) and 5 samples to split a node (`</w:t>
      </w:r>
      <w:proofErr w:type="spellStart"/>
      <w:r>
        <w:t>min_samples_split</w:t>
      </w:r>
      <w:proofErr w:type="spellEnd"/>
      <w:r>
        <w:t xml:space="preserve">=5`). </w:t>
      </w:r>
    </w:p>
    <w:p w:rsidR="00C3611A" w:rsidRDefault="00C3611A" w:rsidP="00C3611A">
      <w:pPr>
        <w:pStyle w:val="BodyText"/>
        <w:spacing w:line="360" w:lineRule="auto"/>
        <w:ind w:left="202" w:right="500"/>
        <w:jc w:val="both"/>
      </w:pPr>
    </w:p>
    <w:p w:rsidR="000478D0" w:rsidRDefault="00C3611A" w:rsidP="00C3611A">
      <w:pPr>
        <w:pStyle w:val="BodyText"/>
        <w:spacing w:line="360" w:lineRule="auto"/>
        <w:ind w:left="202" w:right="500"/>
        <w:jc w:val="both"/>
      </w:pPr>
      <w:r>
        <w:t>The classifier is trained on `</w:t>
      </w:r>
      <w:proofErr w:type="spellStart"/>
      <w:r>
        <w:t>X_train</w:t>
      </w:r>
      <w:proofErr w:type="spellEnd"/>
      <w:r>
        <w:t>` and `</w:t>
      </w:r>
      <w:proofErr w:type="spellStart"/>
      <w:r>
        <w:t>y_train</w:t>
      </w:r>
      <w:proofErr w:type="spellEnd"/>
      <w:r>
        <w:t>` using `</w:t>
      </w:r>
      <w:proofErr w:type="spellStart"/>
      <w:r>
        <w:t>Rfc.fit</w:t>
      </w:r>
      <w:proofErr w:type="spellEnd"/>
      <w:r>
        <w:t>`, and predictions are made on `</w:t>
      </w:r>
      <w:proofErr w:type="spellStart"/>
      <w:r>
        <w:t>X_test</w:t>
      </w:r>
      <w:proofErr w:type="spellEnd"/>
      <w:r>
        <w:t>` with `</w:t>
      </w:r>
      <w:proofErr w:type="spellStart"/>
      <w:r>
        <w:t>Rfc.predict</w:t>
      </w:r>
      <w:proofErr w:type="spellEnd"/>
      <w:r>
        <w:t xml:space="preserve">`. The accuracy score, confusion matrix, and classification report are calculated to assess performance, showing how well the model predicts outcomes and providing insights into its strengths </w:t>
      </w:r>
      <w:r>
        <w:lastRenderedPageBreak/>
        <w:t>and areas for improvement. This process enables a well-balanced model that can handle complex data without becoming overly complex itself.</w:t>
      </w:r>
    </w:p>
    <w:p w:rsidR="001B10CC" w:rsidRDefault="001B10CC" w:rsidP="00C3611A">
      <w:pPr>
        <w:pStyle w:val="BodyText"/>
        <w:spacing w:line="360" w:lineRule="auto"/>
        <w:ind w:left="202" w:right="500"/>
        <w:jc w:val="both"/>
      </w:pPr>
    </w:p>
    <w:p w:rsidR="001B10CC" w:rsidRDefault="001B10CC" w:rsidP="00C3611A">
      <w:pPr>
        <w:pStyle w:val="BodyText"/>
        <w:spacing w:line="360" w:lineRule="auto"/>
        <w:ind w:left="202" w:right="500"/>
        <w:jc w:val="both"/>
      </w:pPr>
    </w:p>
    <w:p w:rsidR="001B10CC" w:rsidRDefault="001B10CC" w:rsidP="00C3611A">
      <w:pPr>
        <w:pStyle w:val="BodyText"/>
        <w:spacing w:line="360" w:lineRule="auto"/>
        <w:ind w:left="202" w:right="500"/>
        <w:jc w:val="both"/>
      </w:pPr>
      <w:r>
        <w:t xml:space="preserve">                     </w:t>
      </w:r>
      <w:r>
        <w:rPr>
          <w:noProof/>
          <w:lang w:val="en-IN" w:eastAsia="en-IN"/>
        </w:rPr>
        <w:drawing>
          <wp:inline distT="0" distB="0" distL="0" distR="0" wp14:anchorId="22729888" wp14:editId="21527100">
            <wp:extent cx="4314824" cy="1779969"/>
            <wp:effectExtent l="0" t="0" r="0" b="0"/>
            <wp:docPr id="1325415350" name="Picture 1325415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314824" cy="1779969"/>
                    </a:xfrm>
                    <a:prstGeom prst="rect">
                      <a:avLst/>
                    </a:prstGeom>
                  </pic:spPr>
                </pic:pic>
              </a:graphicData>
            </a:graphic>
          </wp:inline>
        </w:drawing>
      </w:r>
    </w:p>
    <w:p w:rsidR="000E4E89" w:rsidRDefault="000E4E89" w:rsidP="00C3611A">
      <w:pPr>
        <w:pStyle w:val="BodyText"/>
        <w:spacing w:line="360" w:lineRule="auto"/>
        <w:ind w:left="202" w:right="500"/>
        <w:jc w:val="both"/>
      </w:pPr>
    </w:p>
    <w:p w:rsidR="001B10CC" w:rsidRPr="00DF1D9A" w:rsidRDefault="00521F2C" w:rsidP="00DF1D9A">
      <w:pPr>
        <w:pStyle w:val="BodyText"/>
        <w:spacing w:before="16"/>
        <w:ind w:left="3218" w:right="627"/>
        <w:rPr>
          <w:lang w:val="en-IN"/>
        </w:rPr>
      </w:pPr>
      <w:r>
        <w:t>Fig.4.4</w:t>
      </w:r>
      <w:r w:rsidR="000E4E89">
        <w:t>.1</w:t>
      </w:r>
      <w:r w:rsidR="000E4E89">
        <w:rPr>
          <w:spacing w:val="-8"/>
        </w:rPr>
        <w:t xml:space="preserve"> </w:t>
      </w:r>
      <w:r w:rsidR="00DF1D9A">
        <w:rPr>
          <w:spacing w:val="-8"/>
        </w:rPr>
        <w:t>R</w:t>
      </w:r>
      <w:r w:rsidR="00DF1D9A">
        <w:t>andom Forest Classifier</w:t>
      </w:r>
    </w:p>
    <w:p w:rsidR="00C3611A" w:rsidRDefault="00C3611A" w:rsidP="00C3611A">
      <w:pPr>
        <w:pStyle w:val="BodyText"/>
        <w:spacing w:line="360" w:lineRule="auto"/>
        <w:ind w:left="202" w:right="500"/>
        <w:jc w:val="both"/>
      </w:pPr>
    </w:p>
    <w:p w:rsidR="00C3611A" w:rsidRDefault="00C3611A" w:rsidP="00C3611A">
      <w:pPr>
        <w:pStyle w:val="BodyText"/>
        <w:spacing w:line="360" w:lineRule="auto"/>
        <w:ind w:left="202" w:right="500"/>
        <w:jc w:val="both"/>
      </w:pPr>
      <w:r>
        <w:t xml:space="preserve"># Initialize the Random Forest Classifier with specified </w:t>
      </w:r>
      <w:proofErr w:type="spellStart"/>
      <w:r>
        <w:t>hyperparameters</w:t>
      </w:r>
      <w:proofErr w:type="spellEnd"/>
    </w:p>
    <w:p w:rsidR="00C3611A" w:rsidRDefault="00C3611A" w:rsidP="00C3611A">
      <w:pPr>
        <w:pStyle w:val="BodyText"/>
        <w:spacing w:line="360" w:lineRule="auto"/>
        <w:ind w:left="202" w:right="500"/>
        <w:jc w:val="both"/>
      </w:pPr>
      <w:proofErr w:type="spellStart"/>
      <w:r>
        <w:t>Rfc</w:t>
      </w:r>
      <w:proofErr w:type="spellEnd"/>
      <w:r>
        <w:t xml:space="preserve"> = </w:t>
      </w:r>
      <w:proofErr w:type="spellStart"/>
      <w:proofErr w:type="gramStart"/>
      <w:r>
        <w:t>RandomForestClassifier</w:t>
      </w:r>
      <w:proofErr w:type="spellEnd"/>
      <w:r>
        <w:t>(</w:t>
      </w:r>
      <w:proofErr w:type="gramEnd"/>
    </w:p>
    <w:p w:rsidR="00C3611A" w:rsidRDefault="00C3611A" w:rsidP="00C3611A">
      <w:pPr>
        <w:pStyle w:val="BodyText"/>
        <w:spacing w:line="360" w:lineRule="auto"/>
        <w:ind w:left="202" w:right="500"/>
        <w:jc w:val="both"/>
      </w:pPr>
      <w:r>
        <w:t xml:space="preserve">    </w:t>
      </w:r>
      <w:proofErr w:type="spellStart"/>
      <w:r>
        <w:t>n_estimators</w:t>
      </w:r>
      <w:proofErr w:type="spellEnd"/>
      <w:r>
        <w:t>=</w:t>
      </w:r>
      <w:proofErr w:type="gramStart"/>
      <w:r>
        <w:t xml:space="preserve">120,   </w:t>
      </w:r>
      <w:proofErr w:type="gramEnd"/>
      <w:r>
        <w:t xml:space="preserve">        # Number of trees in the forest</w:t>
      </w:r>
    </w:p>
    <w:p w:rsidR="00C3611A" w:rsidRDefault="00C3611A" w:rsidP="00C3611A">
      <w:pPr>
        <w:pStyle w:val="BodyText"/>
        <w:spacing w:line="360" w:lineRule="auto"/>
        <w:ind w:left="202" w:right="500"/>
        <w:jc w:val="both"/>
      </w:pPr>
      <w:r>
        <w:t xml:space="preserve">    criterion='</w:t>
      </w:r>
      <w:proofErr w:type="spellStart"/>
      <w:r>
        <w:t>gini</w:t>
      </w:r>
      <w:proofErr w:type="spellEnd"/>
      <w:proofErr w:type="gramStart"/>
      <w:r>
        <w:t xml:space="preserve">',   </w:t>
      </w:r>
      <w:proofErr w:type="gramEnd"/>
      <w:r>
        <w:t xml:space="preserve">        # Split criterion: Gini impurity</w:t>
      </w:r>
    </w:p>
    <w:p w:rsidR="00C3611A" w:rsidRDefault="00C3611A" w:rsidP="00C3611A">
      <w:pPr>
        <w:pStyle w:val="BodyText"/>
        <w:spacing w:line="360" w:lineRule="auto"/>
        <w:ind w:left="202" w:right="500"/>
        <w:jc w:val="both"/>
      </w:pPr>
      <w:r>
        <w:t xml:space="preserve">    </w:t>
      </w:r>
      <w:proofErr w:type="spellStart"/>
      <w:r>
        <w:t>max_depth</w:t>
      </w:r>
      <w:proofErr w:type="spellEnd"/>
      <w:r>
        <w:t>=</w:t>
      </w:r>
      <w:proofErr w:type="gramStart"/>
      <w:r>
        <w:t xml:space="preserve">15,   </w:t>
      </w:r>
      <w:proofErr w:type="gramEnd"/>
      <w:r>
        <w:t xml:space="preserve">            # Maximum depth of each tree</w:t>
      </w:r>
    </w:p>
    <w:p w:rsidR="00C3611A" w:rsidRDefault="00C3611A" w:rsidP="00C3611A">
      <w:pPr>
        <w:pStyle w:val="BodyText"/>
        <w:spacing w:line="360" w:lineRule="auto"/>
        <w:ind w:left="202" w:right="500"/>
        <w:jc w:val="both"/>
      </w:pPr>
      <w:r>
        <w:t xml:space="preserve">    </w:t>
      </w:r>
      <w:proofErr w:type="spellStart"/>
      <w:r>
        <w:t>min_samples_leaf</w:t>
      </w:r>
      <w:proofErr w:type="spellEnd"/>
      <w:r>
        <w:t>=</w:t>
      </w:r>
      <w:proofErr w:type="gramStart"/>
      <w:r>
        <w:t xml:space="preserve">10,   </w:t>
      </w:r>
      <w:proofErr w:type="gramEnd"/>
      <w:r>
        <w:t xml:space="preserve">     # Minimum samples required to be at a leaf node</w:t>
      </w:r>
    </w:p>
    <w:p w:rsidR="00C3611A" w:rsidRDefault="00C3611A" w:rsidP="00C3611A">
      <w:pPr>
        <w:pStyle w:val="BodyText"/>
        <w:spacing w:line="360" w:lineRule="auto"/>
        <w:ind w:left="202" w:right="500"/>
        <w:jc w:val="both"/>
      </w:pPr>
      <w:r>
        <w:t xml:space="preserve">    </w:t>
      </w:r>
      <w:proofErr w:type="spellStart"/>
      <w:r>
        <w:t>min_samples_split</w:t>
      </w:r>
      <w:proofErr w:type="spellEnd"/>
      <w:r>
        <w:t>=5         # Minimum samples required to split an internal node</w:t>
      </w:r>
    </w:p>
    <w:p w:rsidR="00C3611A" w:rsidRDefault="00C3611A" w:rsidP="00C3611A">
      <w:pPr>
        <w:pStyle w:val="BodyText"/>
        <w:spacing w:line="360" w:lineRule="auto"/>
        <w:ind w:left="202" w:right="500"/>
        <w:jc w:val="both"/>
      </w:pPr>
      <w:r>
        <w:t>)</w:t>
      </w:r>
    </w:p>
    <w:p w:rsidR="00C3611A" w:rsidRDefault="00C3611A" w:rsidP="00C3611A">
      <w:pPr>
        <w:pStyle w:val="BodyText"/>
        <w:spacing w:line="360" w:lineRule="auto"/>
        <w:ind w:left="202" w:right="500"/>
        <w:jc w:val="both"/>
      </w:pPr>
    </w:p>
    <w:p w:rsidR="00C3611A" w:rsidRDefault="00C3611A" w:rsidP="00C3611A">
      <w:pPr>
        <w:pStyle w:val="BodyText"/>
        <w:spacing w:line="360" w:lineRule="auto"/>
        <w:ind w:left="202" w:right="500"/>
        <w:jc w:val="both"/>
      </w:pPr>
      <w:r>
        <w:t># Train (fit) the classifier on the training dataset</w:t>
      </w:r>
    </w:p>
    <w:p w:rsidR="00C3611A" w:rsidRDefault="00C3611A" w:rsidP="00C3611A">
      <w:pPr>
        <w:pStyle w:val="BodyText"/>
        <w:spacing w:line="360" w:lineRule="auto"/>
        <w:ind w:left="202" w:right="500"/>
        <w:jc w:val="both"/>
      </w:pPr>
      <w:proofErr w:type="spellStart"/>
      <w:proofErr w:type="gramStart"/>
      <w:r>
        <w:t>Rfc.fit</w:t>
      </w:r>
      <w:proofErr w:type="spellEnd"/>
      <w:r>
        <w:t>(</w:t>
      </w:r>
      <w:proofErr w:type="spellStart"/>
      <w:proofErr w:type="gramEnd"/>
      <w:r>
        <w:t>X_train</w:t>
      </w:r>
      <w:proofErr w:type="spellEnd"/>
      <w:r>
        <w:t xml:space="preserve">, </w:t>
      </w:r>
      <w:proofErr w:type="spellStart"/>
      <w:r>
        <w:t>y_train</w:t>
      </w:r>
      <w:proofErr w:type="spellEnd"/>
      <w:r>
        <w:t>)</w:t>
      </w:r>
    </w:p>
    <w:p w:rsidR="00C3611A" w:rsidRDefault="00C3611A" w:rsidP="00C3611A">
      <w:pPr>
        <w:pStyle w:val="BodyText"/>
        <w:spacing w:line="360" w:lineRule="auto"/>
        <w:ind w:left="202" w:right="500"/>
        <w:jc w:val="both"/>
      </w:pPr>
    </w:p>
    <w:p w:rsidR="00C3611A" w:rsidRDefault="00C3611A" w:rsidP="00C3611A">
      <w:pPr>
        <w:pStyle w:val="BodyText"/>
        <w:spacing w:line="360" w:lineRule="auto"/>
        <w:ind w:left="202" w:right="500"/>
        <w:jc w:val="both"/>
      </w:pPr>
      <w:r>
        <w:t># Make predictions on the test dataset using the trained model</w:t>
      </w:r>
    </w:p>
    <w:p w:rsidR="00C3611A" w:rsidRDefault="00C3611A" w:rsidP="00C3611A">
      <w:pPr>
        <w:pStyle w:val="BodyText"/>
        <w:spacing w:line="360" w:lineRule="auto"/>
        <w:ind w:left="202" w:right="500"/>
        <w:jc w:val="both"/>
      </w:pPr>
      <w:proofErr w:type="spellStart"/>
      <w:r>
        <w:t>rfc_pred</w:t>
      </w:r>
      <w:proofErr w:type="spellEnd"/>
      <w:r>
        <w:t xml:space="preserve"> = </w:t>
      </w:r>
      <w:proofErr w:type="spellStart"/>
      <w:r>
        <w:t>Rfc.predict</w:t>
      </w:r>
      <w:proofErr w:type="spellEnd"/>
      <w:r>
        <w:t>(</w:t>
      </w:r>
      <w:proofErr w:type="spellStart"/>
      <w:r>
        <w:t>X_test</w:t>
      </w:r>
      <w:proofErr w:type="spellEnd"/>
      <w:r>
        <w:t>)</w:t>
      </w:r>
    </w:p>
    <w:p w:rsidR="00C3611A" w:rsidRDefault="00C3611A" w:rsidP="00C3611A">
      <w:pPr>
        <w:pStyle w:val="BodyText"/>
        <w:spacing w:line="360" w:lineRule="auto"/>
        <w:ind w:left="202" w:right="500"/>
        <w:jc w:val="both"/>
      </w:pPr>
    </w:p>
    <w:p w:rsidR="00C3611A" w:rsidRDefault="00C3611A" w:rsidP="00C3611A">
      <w:pPr>
        <w:pStyle w:val="BodyText"/>
        <w:spacing w:line="360" w:lineRule="auto"/>
        <w:ind w:left="202" w:right="500"/>
        <w:jc w:val="both"/>
      </w:pPr>
      <w:r>
        <w:t># Calculate the accuracy score by comparing predictions with actual test labels</w:t>
      </w:r>
    </w:p>
    <w:p w:rsidR="00C3611A" w:rsidRDefault="00C3611A" w:rsidP="00C3611A">
      <w:pPr>
        <w:pStyle w:val="BodyText"/>
        <w:spacing w:line="360" w:lineRule="auto"/>
        <w:ind w:left="202" w:right="500"/>
        <w:jc w:val="both"/>
      </w:pPr>
      <w:r>
        <w:t xml:space="preserve">accuracy = </w:t>
      </w:r>
      <w:proofErr w:type="spellStart"/>
      <w:r>
        <w:t>accuracy_</w:t>
      </w:r>
      <w:proofErr w:type="gramStart"/>
      <w:r>
        <w:t>score</w:t>
      </w:r>
      <w:proofErr w:type="spellEnd"/>
      <w:r>
        <w:t>(</w:t>
      </w:r>
      <w:proofErr w:type="spellStart"/>
      <w:proofErr w:type="gramEnd"/>
      <w:r>
        <w:t>rfc_pred</w:t>
      </w:r>
      <w:proofErr w:type="spellEnd"/>
      <w:r>
        <w:t xml:space="preserve">, </w:t>
      </w:r>
      <w:proofErr w:type="spellStart"/>
      <w:r>
        <w:t>y_test</w:t>
      </w:r>
      <w:proofErr w:type="spellEnd"/>
      <w:r>
        <w:t>)</w:t>
      </w:r>
    </w:p>
    <w:p w:rsidR="00C3611A" w:rsidRDefault="00C3611A" w:rsidP="00C3611A">
      <w:pPr>
        <w:pStyle w:val="BodyText"/>
        <w:spacing w:line="360" w:lineRule="auto"/>
        <w:ind w:left="202" w:right="500"/>
        <w:jc w:val="both"/>
      </w:pPr>
    </w:p>
    <w:p w:rsidR="00C3611A" w:rsidRDefault="00C3611A" w:rsidP="00C3611A">
      <w:pPr>
        <w:pStyle w:val="BodyText"/>
        <w:spacing w:line="360" w:lineRule="auto"/>
        <w:ind w:left="202" w:right="500"/>
        <w:jc w:val="both"/>
      </w:pPr>
      <w:r>
        <w:lastRenderedPageBreak/>
        <w:t># Generate the confusion matrix to assess the performance of the classifier</w:t>
      </w:r>
    </w:p>
    <w:p w:rsidR="00C3611A" w:rsidRDefault="00C3611A" w:rsidP="00C3611A">
      <w:pPr>
        <w:pStyle w:val="BodyText"/>
        <w:spacing w:line="360" w:lineRule="auto"/>
        <w:ind w:left="202" w:right="500"/>
        <w:jc w:val="both"/>
      </w:pPr>
      <w:proofErr w:type="spellStart"/>
      <w:r>
        <w:t>confusion_matrix_result</w:t>
      </w:r>
      <w:proofErr w:type="spellEnd"/>
      <w:r>
        <w:t xml:space="preserve"> = </w:t>
      </w:r>
      <w:proofErr w:type="spellStart"/>
      <w:r>
        <w:t>confusion_</w:t>
      </w:r>
      <w:proofErr w:type="gramStart"/>
      <w:r>
        <w:t>matrix</w:t>
      </w:r>
      <w:proofErr w:type="spellEnd"/>
      <w:r>
        <w:t>(</w:t>
      </w:r>
      <w:proofErr w:type="spellStart"/>
      <w:proofErr w:type="gramEnd"/>
      <w:r>
        <w:t>rfc_pred</w:t>
      </w:r>
      <w:proofErr w:type="spellEnd"/>
      <w:r>
        <w:t xml:space="preserve">, </w:t>
      </w:r>
      <w:proofErr w:type="spellStart"/>
      <w:r>
        <w:t>y_test</w:t>
      </w:r>
      <w:proofErr w:type="spellEnd"/>
      <w:r>
        <w:t>)</w:t>
      </w:r>
    </w:p>
    <w:p w:rsidR="00C3611A" w:rsidRDefault="00C3611A" w:rsidP="00C3611A">
      <w:pPr>
        <w:pStyle w:val="BodyText"/>
        <w:spacing w:line="360" w:lineRule="auto"/>
        <w:ind w:left="202" w:right="500"/>
        <w:jc w:val="both"/>
      </w:pPr>
    </w:p>
    <w:p w:rsidR="00C3611A" w:rsidRDefault="00C3611A" w:rsidP="00C3611A">
      <w:pPr>
        <w:pStyle w:val="BodyText"/>
        <w:spacing w:line="360" w:lineRule="auto"/>
        <w:ind w:left="202" w:right="500"/>
        <w:jc w:val="both"/>
      </w:pPr>
      <w:r>
        <w:t># Create a detailed classification report (precision, recall, f1-score)</w:t>
      </w:r>
    </w:p>
    <w:p w:rsidR="00C3611A" w:rsidRDefault="00C3611A" w:rsidP="00C3611A">
      <w:pPr>
        <w:pStyle w:val="BodyText"/>
        <w:spacing w:line="360" w:lineRule="auto"/>
        <w:ind w:left="202" w:right="500"/>
        <w:jc w:val="both"/>
      </w:pPr>
      <w:proofErr w:type="spellStart"/>
      <w:r>
        <w:t>classification_report_result</w:t>
      </w:r>
      <w:proofErr w:type="spellEnd"/>
      <w:r>
        <w:t xml:space="preserve"> = </w:t>
      </w:r>
      <w:proofErr w:type="spellStart"/>
      <w:r>
        <w:t>classification_</w:t>
      </w:r>
      <w:proofErr w:type="gramStart"/>
      <w:r>
        <w:t>report</w:t>
      </w:r>
      <w:proofErr w:type="spellEnd"/>
      <w:r>
        <w:t>(</w:t>
      </w:r>
      <w:proofErr w:type="spellStart"/>
      <w:proofErr w:type="gramEnd"/>
      <w:r>
        <w:t>rfc_pred</w:t>
      </w:r>
      <w:proofErr w:type="spellEnd"/>
      <w:r>
        <w:t xml:space="preserve">, </w:t>
      </w:r>
      <w:proofErr w:type="spellStart"/>
      <w:r>
        <w:t>y_test</w:t>
      </w:r>
      <w:proofErr w:type="spellEnd"/>
      <w:r>
        <w:t>)</w:t>
      </w:r>
    </w:p>
    <w:p w:rsidR="00C3611A" w:rsidRDefault="00C3611A" w:rsidP="00C3611A">
      <w:pPr>
        <w:pStyle w:val="BodyText"/>
        <w:spacing w:line="360" w:lineRule="auto"/>
        <w:ind w:left="202" w:right="500"/>
        <w:jc w:val="both"/>
      </w:pPr>
    </w:p>
    <w:p w:rsidR="00C3611A" w:rsidRDefault="00C3611A" w:rsidP="00C3611A">
      <w:pPr>
        <w:pStyle w:val="BodyText"/>
        <w:spacing w:line="360" w:lineRule="auto"/>
        <w:ind w:left="202" w:right="500"/>
        <w:jc w:val="both"/>
      </w:pPr>
      <w:r>
        <w:t># Print the accuracy score, confusion matrix, and classification report to interpret results</w:t>
      </w:r>
    </w:p>
    <w:p w:rsidR="00C3611A" w:rsidRDefault="00C3611A" w:rsidP="00C3611A">
      <w:pPr>
        <w:pStyle w:val="BodyText"/>
        <w:spacing w:line="360" w:lineRule="auto"/>
        <w:ind w:left="202" w:right="500"/>
        <w:jc w:val="both"/>
      </w:pPr>
      <w:r>
        <w:t>PRINT "Accuracy score:", accuracy</w:t>
      </w:r>
    </w:p>
    <w:p w:rsidR="00C3611A" w:rsidRDefault="00C3611A" w:rsidP="00C3611A">
      <w:pPr>
        <w:pStyle w:val="BodyText"/>
        <w:spacing w:line="360" w:lineRule="auto"/>
        <w:ind w:left="202" w:right="500"/>
        <w:jc w:val="both"/>
      </w:pPr>
      <w:r>
        <w:t xml:space="preserve">PRINT "Confusion matrix:", </w:t>
      </w:r>
      <w:proofErr w:type="spellStart"/>
      <w:r>
        <w:t>confusion_matrix_result</w:t>
      </w:r>
      <w:proofErr w:type="spellEnd"/>
    </w:p>
    <w:p w:rsidR="00C3611A" w:rsidRDefault="00C3611A" w:rsidP="00C3611A">
      <w:pPr>
        <w:pStyle w:val="BodyText"/>
        <w:spacing w:line="360" w:lineRule="auto"/>
        <w:ind w:left="202" w:right="500"/>
        <w:jc w:val="both"/>
      </w:pPr>
      <w:r>
        <w:t xml:space="preserve">PRINT "Classification report:", </w:t>
      </w:r>
      <w:proofErr w:type="spellStart"/>
      <w:r>
        <w:t>classification_report_result</w:t>
      </w:r>
      <w:proofErr w:type="spellEnd"/>
    </w:p>
    <w:p w:rsidR="00BF141E" w:rsidRDefault="00BF141E" w:rsidP="00C3611A">
      <w:pPr>
        <w:pStyle w:val="BodyText"/>
        <w:spacing w:line="360" w:lineRule="auto"/>
        <w:ind w:left="202" w:right="500"/>
        <w:jc w:val="both"/>
      </w:pPr>
    </w:p>
    <w:p w:rsidR="00BF141E" w:rsidRDefault="002651AE" w:rsidP="00BF141E">
      <w:pPr>
        <w:pStyle w:val="BodyText"/>
        <w:spacing w:line="360" w:lineRule="auto"/>
        <w:ind w:left="202" w:right="500"/>
        <w:jc w:val="both"/>
      </w:pPr>
      <w:r w:rsidRPr="002651AE">
        <w:t>Decision Tree Classifier is employed to analyze the data, utilizing a training dataset to learn patterns and a testing dataset to evaluate its performance. The classifier is configured with specific parameters, such as using Gini impurity for splits, a random splitter method, and a requirement of at least 15 samples at each leaf node. The model is trained by fitting it to the training data, which allows it to develop rules for classification based on the input features (</w:t>
      </w:r>
      <w:proofErr w:type="spellStart"/>
      <w:r w:rsidRPr="002651AE">
        <w:t>X_train</w:t>
      </w:r>
      <w:proofErr w:type="spellEnd"/>
      <w:r w:rsidRPr="002651AE">
        <w:t xml:space="preserve"> and </w:t>
      </w:r>
      <w:proofErr w:type="spellStart"/>
      <w:r w:rsidRPr="002651AE">
        <w:t>y_train</w:t>
      </w:r>
      <w:proofErr w:type="spellEnd"/>
      <w:r w:rsidRPr="002651AE">
        <w:t>). Once trained, the model makes predictions on the testing dataset (</w:t>
      </w:r>
      <w:proofErr w:type="spellStart"/>
      <w:r w:rsidRPr="002651AE">
        <w:t>X_test</w:t>
      </w:r>
      <w:proofErr w:type="spellEnd"/>
      <w:r w:rsidRPr="002651AE">
        <w:t>), generating predicted labels for evaluation. The accuracy of these predictions is then calculated, revealing that the model achieves a training accuracy of 80 percent. This indicates that the classifier correctly identifies 80 percent of the instances in the training dataset. Additional performance metrics, including the confusion matrix and classification report, are generated to provide deeper insights into the model’s classification effectiveness, highlighting aspects like precision, recall, and overall accuracy.</w:t>
      </w:r>
    </w:p>
    <w:p w:rsidR="002651AE" w:rsidRPr="002651AE" w:rsidRDefault="002651AE" w:rsidP="00BF141E">
      <w:pPr>
        <w:pStyle w:val="BodyText"/>
        <w:spacing w:line="360" w:lineRule="auto"/>
        <w:ind w:left="202" w:right="500"/>
        <w:jc w:val="both"/>
      </w:pPr>
    </w:p>
    <w:p w:rsidR="00BF141E" w:rsidRDefault="00BF141E" w:rsidP="00BF141E">
      <w:pPr>
        <w:pStyle w:val="BodyText"/>
        <w:spacing w:line="360" w:lineRule="auto"/>
        <w:ind w:left="202" w:right="500"/>
        <w:jc w:val="both"/>
      </w:pPr>
      <w:r>
        <w:t xml:space="preserve"># Initialize the Decision Tree Classifier with specified </w:t>
      </w:r>
      <w:proofErr w:type="spellStart"/>
      <w:r>
        <w:t>hyperparameters</w:t>
      </w:r>
      <w:proofErr w:type="spellEnd"/>
    </w:p>
    <w:p w:rsidR="00BF141E" w:rsidRDefault="00BF141E" w:rsidP="00BF141E">
      <w:pPr>
        <w:pStyle w:val="BodyText"/>
        <w:spacing w:line="360" w:lineRule="auto"/>
        <w:ind w:left="202" w:right="500"/>
        <w:jc w:val="both"/>
      </w:pPr>
      <w:proofErr w:type="spellStart"/>
      <w:r>
        <w:t>Dtc</w:t>
      </w:r>
      <w:proofErr w:type="spellEnd"/>
      <w:r>
        <w:t xml:space="preserve"> = </w:t>
      </w:r>
      <w:proofErr w:type="spellStart"/>
      <w:proofErr w:type="gramStart"/>
      <w:r>
        <w:t>DecisionTreeClassifier</w:t>
      </w:r>
      <w:proofErr w:type="spellEnd"/>
      <w:r>
        <w:t>(</w:t>
      </w:r>
      <w:proofErr w:type="gramEnd"/>
    </w:p>
    <w:p w:rsidR="00BF141E" w:rsidRDefault="00BF141E" w:rsidP="00BF141E">
      <w:pPr>
        <w:pStyle w:val="BodyText"/>
        <w:spacing w:line="360" w:lineRule="auto"/>
        <w:ind w:left="202" w:right="500"/>
        <w:jc w:val="both"/>
      </w:pPr>
      <w:r>
        <w:t xml:space="preserve">    criterion='</w:t>
      </w:r>
      <w:proofErr w:type="spellStart"/>
      <w:r>
        <w:t>gini</w:t>
      </w:r>
      <w:proofErr w:type="spellEnd"/>
      <w:proofErr w:type="gramStart"/>
      <w:r>
        <w:t xml:space="preserve">',   </w:t>
      </w:r>
      <w:proofErr w:type="gramEnd"/>
      <w:r>
        <w:t xml:space="preserve">        # Split criterion: Gini impurity for determining best splits</w:t>
      </w:r>
    </w:p>
    <w:p w:rsidR="00BF141E" w:rsidRDefault="00BF141E" w:rsidP="00BF141E">
      <w:pPr>
        <w:pStyle w:val="BodyText"/>
        <w:spacing w:line="360" w:lineRule="auto"/>
        <w:ind w:left="202" w:right="500"/>
        <w:jc w:val="both"/>
      </w:pPr>
      <w:r>
        <w:t xml:space="preserve">    splitter='random</w:t>
      </w:r>
      <w:proofErr w:type="gramStart"/>
      <w:r>
        <w:t xml:space="preserve">',   </w:t>
      </w:r>
      <w:proofErr w:type="gramEnd"/>
      <w:r>
        <w:t xml:space="preserve">       # Method for choosing the split at each node: random or best</w:t>
      </w:r>
    </w:p>
    <w:p w:rsidR="00BF141E" w:rsidRDefault="00BF141E" w:rsidP="00BF141E">
      <w:pPr>
        <w:pStyle w:val="BodyText"/>
        <w:spacing w:line="360" w:lineRule="auto"/>
        <w:ind w:left="202" w:right="500"/>
        <w:jc w:val="both"/>
      </w:pPr>
      <w:r>
        <w:t xml:space="preserve">    </w:t>
      </w:r>
      <w:proofErr w:type="spellStart"/>
      <w:r>
        <w:t>min_samples_leaf</w:t>
      </w:r>
      <w:proofErr w:type="spellEnd"/>
      <w:r>
        <w:t>=15         # Minimum samples required to be at a leaf node</w:t>
      </w:r>
    </w:p>
    <w:p w:rsidR="00BF141E" w:rsidRDefault="00BF141E" w:rsidP="00BF141E">
      <w:pPr>
        <w:pStyle w:val="BodyText"/>
        <w:spacing w:line="360" w:lineRule="auto"/>
        <w:ind w:left="202" w:right="500"/>
        <w:jc w:val="both"/>
      </w:pPr>
      <w:r>
        <w:t>)</w:t>
      </w:r>
    </w:p>
    <w:p w:rsidR="00BF141E" w:rsidRDefault="00BF141E" w:rsidP="00BF141E">
      <w:pPr>
        <w:pStyle w:val="BodyText"/>
        <w:spacing w:line="360" w:lineRule="auto"/>
        <w:ind w:left="202" w:right="500"/>
        <w:jc w:val="both"/>
      </w:pPr>
    </w:p>
    <w:p w:rsidR="00BF141E" w:rsidRDefault="00BF141E" w:rsidP="00BF141E">
      <w:pPr>
        <w:pStyle w:val="BodyText"/>
        <w:spacing w:line="360" w:lineRule="auto"/>
        <w:ind w:left="202" w:right="500"/>
        <w:jc w:val="both"/>
      </w:pPr>
      <w:r>
        <w:t># Train (fit) the classifier on the training dataset</w:t>
      </w:r>
    </w:p>
    <w:p w:rsidR="00BF141E" w:rsidRDefault="00BF141E" w:rsidP="00BF141E">
      <w:pPr>
        <w:pStyle w:val="BodyText"/>
        <w:spacing w:line="360" w:lineRule="auto"/>
        <w:ind w:left="202" w:right="500"/>
        <w:jc w:val="both"/>
      </w:pPr>
      <w:proofErr w:type="spellStart"/>
      <w:proofErr w:type="gramStart"/>
      <w:r>
        <w:t>Dtc.fit</w:t>
      </w:r>
      <w:proofErr w:type="spellEnd"/>
      <w:r>
        <w:t>(</w:t>
      </w:r>
      <w:proofErr w:type="spellStart"/>
      <w:proofErr w:type="gramEnd"/>
      <w:r>
        <w:t>X_train</w:t>
      </w:r>
      <w:proofErr w:type="spellEnd"/>
      <w:r>
        <w:t xml:space="preserve">, </w:t>
      </w:r>
      <w:proofErr w:type="spellStart"/>
      <w:r>
        <w:t>y_train</w:t>
      </w:r>
      <w:proofErr w:type="spellEnd"/>
      <w:r>
        <w:t>)</w:t>
      </w:r>
    </w:p>
    <w:p w:rsidR="00BF141E" w:rsidRDefault="00BF141E" w:rsidP="00BF141E">
      <w:pPr>
        <w:pStyle w:val="BodyText"/>
        <w:spacing w:line="360" w:lineRule="auto"/>
        <w:ind w:left="202" w:right="500"/>
        <w:jc w:val="both"/>
      </w:pPr>
    </w:p>
    <w:p w:rsidR="00BF141E" w:rsidRDefault="00BF141E" w:rsidP="00BF141E">
      <w:pPr>
        <w:pStyle w:val="BodyText"/>
        <w:spacing w:line="360" w:lineRule="auto"/>
        <w:ind w:left="202" w:right="500"/>
        <w:jc w:val="both"/>
      </w:pPr>
      <w:r>
        <w:t># Make predictions on the test dataset using the trained model</w:t>
      </w:r>
    </w:p>
    <w:p w:rsidR="00BF141E" w:rsidRDefault="00BF141E" w:rsidP="00BF141E">
      <w:pPr>
        <w:pStyle w:val="BodyText"/>
        <w:spacing w:line="360" w:lineRule="auto"/>
        <w:ind w:left="202" w:right="500"/>
        <w:jc w:val="both"/>
      </w:pPr>
      <w:proofErr w:type="spellStart"/>
      <w:r>
        <w:t>dtc_pred</w:t>
      </w:r>
      <w:proofErr w:type="spellEnd"/>
      <w:r>
        <w:t xml:space="preserve"> = </w:t>
      </w:r>
      <w:proofErr w:type="spellStart"/>
      <w:r>
        <w:t>Dtc.predict</w:t>
      </w:r>
      <w:proofErr w:type="spellEnd"/>
      <w:r>
        <w:t>(</w:t>
      </w:r>
      <w:proofErr w:type="spellStart"/>
      <w:r>
        <w:t>X_test</w:t>
      </w:r>
      <w:proofErr w:type="spellEnd"/>
      <w:r>
        <w:t>)</w:t>
      </w:r>
    </w:p>
    <w:p w:rsidR="00BF141E" w:rsidRDefault="00BF141E" w:rsidP="00BF141E">
      <w:pPr>
        <w:pStyle w:val="BodyText"/>
        <w:spacing w:line="360" w:lineRule="auto"/>
        <w:ind w:left="202" w:right="500"/>
        <w:jc w:val="both"/>
      </w:pPr>
    </w:p>
    <w:p w:rsidR="00BF141E" w:rsidRDefault="00BF141E" w:rsidP="00BF141E">
      <w:pPr>
        <w:pStyle w:val="BodyText"/>
        <w:spacing w:line="360" w:lineRule="auto"/>
        <w:ind w:left="202" w:right="500"/>
        <w:jc w:val="both"/>
      </w:pPr>
      <w:r>
        <w:t># Calculate the accuracy score by comparing predictions with actual test labels</w:t>
      </w:r>
    </w:p>
    <w:p w:rsidR="00BF141E" w:rsidRDefault="00BF141E" w:rsidP="00BF141E">
      <w:pPr>
        <w:pStyle w:val="BodyText"/>
        <w:spacing w:line="360" w:lineRule="auto"/>
        <w:ind w:left="202" w:right="500"/>
        <w:jc w:val="both"/>
      </w:pPr>
      <w:r>
        <w:t xml:space="preserve">accuracy = </w:t>
      </w:r>
      <w:proofErr w:type="spellStart"/>
      <w:r>
        <w:t>accuracy_</w:t>
      </w:r>
      <w:proofErr w:type="gramStart"/>
      <w:r>
        <w:t>score</w:t>
      </w:r>
      <w:proofErr w:type="spellEnd"/>
      <w:r>
        <w:t>(</w:t>
      </w:r>
      <w:proofErr w:type="spellStart"/>
      <w:proofErr w:type="gramEnd"/>
      <w:r>
        <w:t>dtc_pred</w:t>
      </w:r>
      <w:proofErr w:type="spellEnd"/>
      <w:r>
        <w:t xml:space="preserve">, </w:t>
      </w:r>
      <w:proofErr w:type="spellStart"/>
      <w:r>
        <w:t>y_test</w:t>
      </w:r>
      <w:proofErr w:type="spellEnd"/>
      <w:r>
        <w:t>)</w:t>
      </w:r>
    </w:p>
    <w:p w:rsidR="00BF141E" w:rsidRDefault="00BF141E" w:rsidP="00BF141E">
      <w:pPr>
        <w:pStyle w:val="BodyText"/>
        <w:spacing w:line="360" w:lineRule="auto"/>
        <w:ind w:left="202" w:right="500"/>
        <w:jc w:val="both"/>
      </w:pPr>
    </w:p>
    <w:p w:rsidR="00BF141E" w:rsidRDefault="00BF141E" w:rsidP="00BF141E">
      <w:pPr>
        <w:pStyle w:val="BodyText"/>
        <w:spacing w:line="360" w:lineRule="auto"/>
        <w:ind w:left="202" w:right="500"/>
        <w:jc w:val="both"/>
      </w:pPr>
      <w:r>
        <w:t># Generate the confusion matrix to assess the performance of the classifier</w:t>
      </w:r>
    </w:p>
    <w:p w:rsidR="00BF141E" w:rsidRDefault="00BF141E" w:rsidP="00BF141E">
      <w:pPr>
        <w:pStyle w:val="BodyText"/>
        <w:spacing w:line="360" w:lineRule="auto"/>
        <w:ind w:left="202" w:right="500"/>
        <w:jc w:val="both"/>
      </w:pPr>
      <w:proofErr w:type="spellStart"/>
      <w:r>
        <w:t>confusion_matrix_result</w:t>
      </w:r>
      <w:proofErr w:type="spellEnd"/>
      <w:r>
        <w:t xml:space="preserve"> = </w:t>
      </w:r>
      <w:proofErr w:type="spellStart"/>
      <w:r>
        <w:t>confusion_</w:t>
      </w:r>
      <w:proofErr w:type="gramStart"/>
      <w:r>
        <w:t>matrix</w:t>
      </w:r>
      <w:proofErr w:type="spellEnd"/>
      <w:r>
        <w:t>(</w:t>
      </w:r>
      <w:proofErr w:type="spellStart"/>
      <w:proofErr w:type="gramEnd"/>
      <w:r>
        <w:t>dtc_pred</w:t>
      </w:r>
      <w:proofErr w:type="spellEnd"/>
      <w:r>
        <w:t xml:space="preserve">, </w:t>
      </w:r>
      <w:proofErr w:type="spellStart"/>
      <w:r>
        <w:t>y_test</w:t>
      </w:r>
      <w:proofErr w:type="spellEnd"/>
      <w:r>
        <w:t>)</w:t>
      </w:r>
    </w:p>
    <w:p w:rsidR="00BF141E" w:rsidRDefault="00BF141E" w:rsidP="00BF141E">
      <w:pPr>
        <w:pStyle w:val="BodyText"/>
        <w:spacing w:line="360" w:lineRule="auto"/>
        <w:ind w:left="202" w:right="500"/>
        <w:jc w:val="both"/>
      </w:pPr>
    </w:p>
    <w:p w:rsidR="00BF141E" w:rsidRDefault="00BF141E" w:rsidP="00BF141E">
      <w:pPr>
        <w:pStyle w:val="BodyText"/>
        <w:spacing w:line="360" w:lineRule="auto"/>
        <w:ind w:left="202" w:right="500"/>
        <w:jc w:val="both"/>
      </w:pPr>
      <w:r>
        <w:t># Create a detailed classification report (precision, recall, f1-score)</w:t>
      </w:r>
    </w:p>
    <w:p w:rsidR="00BF141E" w:rsidRDefault="00BF141E" w:rsidP="00BF141E">
      <w:pPr>
        <w:pStyle w:val="BodyText"/>
        <w:spacing w:line="360" w:lineRule="auto"/>
        <w:ind w:left="202" w:right="500"/>
        <w:jc w:val="both"/>
      </w:pPr>
      <w:proofErr w:type="spellStart"/>
      <w:r>
        <w:t>classification_report_result</w:t>
      </w:r>
      <w:proofErr w:type="spellEnd"/>
      <w:r>
        <w:t xml:space="preserve"> = </w:t>
      </w:r>
      <w:proofErr w:type="spellStart"/>
      <w:r>
        <w:t>classification_</w:t>
      </w:r>
      <w:proofErr w:type="gramStart"/>
      <w:r>
        <w:t>report</w:t>
      </w:r>
      <w:proofErr w:type="spellEnd"/>
      <w:r>
        <w:t>(</w:t>
      </w:r>
      <w:proofErr w:type="spellStart"/>
      <w:proofErr w:type="gramEnd"/>
      <w:r>
        <w:t>dtc_pred</w:t>
      </w:r>
      <w:proofErr w:type="spellEnd"/>
      <w:r>
        <w:t xml:space="preserve">, </w:t>
      </w:r>
      <w:proofErr w:type="spellStart"/>
      <w:r>
        <w:t>y_test</w:t>
      </w:r>
      <w:proofErr w:type="spellEnd"/>
      <w:r>
        <w:t>)</w:t>
      </w:r>
    </w:p>
    <w:p w:rsidR="00BF141E" w:rsidRDefault="00BF141E" w:rsidP="00BF141E">
      <w:pPr>
        <w:pStyle w:val="BodyText"/>
        <w:spacing w:line="360" w:lineRule="auto"/>
        <w:ind w:left="202" w:right="500"/>
        <w:jc w:val="both"/>
      </w:pPr>
    </w:p>
    <w:p w:rsidR="00BF141E" w:rsidRDefault="00BF141E" w:rsidP="00BF141E">
      <w:pPr>
        <w:pStyle w:val="BodyText"/>
        <w:spacing w:line="360" w:lineRule="auto"/>
        <w:ind w:left="202" w:right="500"/>
        <w:jc w:val="both"/>
      </w:pPr>
      <w:r>
        <w:t># Print the accuracy score, confusion matrix, and classification report to interpret results</w:t>
      </w:r>
    </w:p>
    <w:p w:rsidR="00BF141E" w:rsidRDefault="00BF141E" w:rsidP="00BF141E">
      <w:pPr>
        <w:pStyle w:val="BodyText"/>
        <w:spacing w:line="360" w:lineRule="auto"/>
        <w:ind w:left="202" w:right="500"/>
        <w:jc w:val="both"/>
      </w:pPr>
      <w:r>
        <w:t>PRINT "Accuracy score:", accuracy</w:t>
      </w:r>
    </w:p>
    <w:p w:rsidR="00BF141E" w:rsidRDefault="00BF141E" w:rsidP="00BF141E">
      <w:pPr>
        <w:pStyle w:val="BodyText"/>
        <w:spacing w:line="360" w:lineRule="auto"/>
        <w:ind w:left="202" w:right="500"/>
        <w:jc w:val="both"/>
      </w:pPr>
      <w:r>
        <w:t xml:space="preserve">PRINT "Confusion matrix:", </w:t>
      </w:r>
      <w:proofErr w:type="spellStart"/>
      <w:r>
        <w:t>confusion_matrix_result</w:t>
      </w:r>
      <w:proofErr w:type="spellEnd"/>
    </w:p>
    <w:p w:rsidR="00BF141E" w:rsidRDefault="00BF141E" w:rsidP="00BF141E">
      <w:pPr>
        <w:pStyle w:val="BodyText"/>
        <w:spacing w:line="360" w:lineRule="auto"/>
        <w:ind w:left="202" w:right="500"/>
        <w:jc w:val="both"/>
      </w:pPr>
      <w:r>
        <w:t xml:space="preserve">PRINT "Classification report:", </w:t>
      </w:r>
      <w:proofErr w:type="spellStart"/>
      <w:r>
        <w:t>classification_report_result</w:t>
      </w:r>
      <w:proofErr w:type="spellEnd"/>
    </w:p>
    <w:p w:rsidR="00012CDF" w:rsidRDefault="00012CDF" w:rsidP="00BF141E">
      <w:pPr>
        <w:pStyle w:val="BodyText"/>
        <w:spacing w:line="360" w:lineRule="auto"/>
        <w:ind w:left="202" w:right="500"/>
        <w:jc w:val="both"/>
      </w:pPr>
    </w:p>
    <w:p w:rsidR="002651AE" w:rsidRDefault="002651AE" w:rsidP="002651AE">
      <w:pPr>
        <w:pStyle w:val="BodyText"/>
        <w:spacing w:line="360" w:lineRule="auto"/>
        <w:ind w:left="202" w:right="500"/>
        <w:jc w:val="both"/>
      </w:pPr>
      <w:r>
        <w:t>To enhance the accuracy of the model, the dataset is adjusted to ensure an equal distribution of classes using the SMOTEENN function. Before applying this function, the class distribution shows 4,129 instances for class 0 and 1,505 instances for class 1. After applying the SMOTEENN function, the class distribution becomes more balanced, with class 1 now having 2,418 instances and class 0 having 2,132 instances. This equalization helps address any potential bias in the model due to the imbalanced data.</w:t>
      </w:r>
    </w:p>
    <w:p w:rsidR="002651AE" w:rsidRDefault="002651AE" w:rsidP="002651AE">
      <w:pPr>
        <w:pStyle w:val="BodyText"/>
        <w:spacing w:line="360" w:lineRule="auto"/>
        <w:ind w:left="202" w:right="500"/>
        <w:jc w:val="both"/>
      </w:pPr>
    </w:p>
    <w:p w:rsidR="002651AE" w:rsidRDefault="002651AE" w:rsidP="002651AE">
      <w:pPr>
        <w:pStyle w:val="BodyText"/>
        <w:spacing w:line="360" w:lineRule="auto"/>
        <w:ind w:left="202" w:right="500"/>
        <w:jc w:val="both"/>
      </w:pPr>
      <w:r>
        <w:t>Subsequently, the balanced dataset is divided into training and testing sets. The model is then retrained using multiple algorithms to evaluate whether there is an improvement in accuracy. This approach allows for a comprehensive comparison of the various models, aiming to determine which algorithm performs best with the newly balanced data and achieves higher predictive accuracy.</w:t>
      </w:r>
    </w:p>
    <w:p w:rsidR="00012CDF" w:rsidRDefault="00012CDF" w:rsidP="002651AE">
      <w:pPr>
        <w:pStyle w:val="BodyText"/>
        <w:spacing w:line="360" w:lineRule="auto"/>
        <w:ind w:left="202" w:right="500"/>
        <w:jc w:val="both"/>
      </w:pPr>
    </w:p>
    <w:p w:rsidR="002651AE" w:rsidRDefault="002651AE" w:rsidP="002651AE">
      <w:pPr>
        <w:pStyle w:val="BodyText"/>
        <w:spacing w:line="360" w:lineRule="auto"/>
        <w:ind w:left="202" w:right="500"/>
        <w:jc w:val="both"/>
      </w:pPr>
      <w:r>
        <w:t xml:space="preserve">The training and testing datasets are utilized after applying the SMOTE technique to enhance the balance of classes. The Decision Tree Classifier is employed to train the model, using the balanced training data as input and the corresponding testing data for evaluation. After training, the model achieves a </w:t>
      </w:r>
      <w:r>
        <w:lastRenderedPageBreak/>
        <w:t>remarkable accuracy of 91 percent, indicating a significant improvement compared to the 80 percent accuracy observed before applying SMOTE. This increase in accuracy demonstrates the effectiveness of using SMOTE to address class imbalance, allowing the Decision Tree model to learn more robust patterns and make better predictions on the testing dataset. The results highlight the positive impact of balancing the dataset on model performance.</w:t>
      </w:r>
    </w:p>
    <w:p w:rsidR="00012CDF" w:rsidRDefault="00012CDF" w:rsidP="002651AE">
      <w:pPr>
        <w:pStyle w:val="BodyText"/>
        <w:spacing w:line="360" w:lineRule="auto"/>
        <w:ind w:left="202" w:right="500"/>
        <w:jc w:val="both"/>
      </w:pPr>
    </w:p>
    <w:p w:rsidR="00012CDF" w:rsidRDefault="00012CDF" w:rsidP="00012CDF">
      <w:pPr>
        <w:pStyle w:val="BodyText"/>
        <w:spacing w:line="360" w:lineRule="auto"/>
        <w:ind w:left="202" w:right="500"/>
        <w:jc w:val="both"/>
      </w:pPr>
      <w:r>
        <w:t xml:space="preserve"># Initialize the Decision Tree Classifier with specified </w:t>
      </w:r>
      <w:proofErr w:type="spellStart"/>
      <w:r>
        <w:t>hyperparameters</w:t>
      </w:r>
      <w:proofErr w:type="spellEnd"/>
      <w:r>
        <w:t xml:space="preserve"> for sampling</w:t>
      </w:r>
    </w:p>
    <w:p w:rsidR="00012CDF" w:rsidRDefault="00012CDF" w:rsidP="00012CDF">
      <w:pPr>
        <w:pStyle w:val="BodyText"/>
        <w:spacing w:line="360" w:lineRule="auto"/>
        <w:ind w:left="202" w:right="500"/>
        <w:jc w:val="both"/>
      </w:pPr>
      <w:proofErr w:type="spellStart"/>
      <w:r>
        <w:t>Dtc_sampling</w:t>
      </w:r>
      <w:proofErr w:type="spellEnd"/>
      <w:r>
        <w:t xml:space="preserve"> = </w:t>
      </w:r>
      <w:proofErr w:type="spellStart"/>
      <w:proofErr w:type="gramStart"/>
      <w:r>
        <w:t>DecisionTreeClassifier</w:t>
      </w:r>
      <w:proofErr w:type="spellEnd"/>
      <w:r>
        <w:t>(</w:t>
      </w:r>
      <w:proofErr w:type="gramEnd"/>
    </w:p>
    <w:p w:rsidR="00012CDF" w:rsidRDefault="00012CDF" w:rsidP="00012CDF">
      <w:pPr>
        <w:pStyle w:val="BodyText"/>
        <w:spacing w:line="360" w:lineRule="auto"/>
        <w:ind w:left="202" w:right="500"/>
        <w:jc w:val="both"/>
      </w:pPr>
      <w:r>
        <w:t xml:space="preserve">    criterion="</w:t>
      </w:r>
      <w:proofErr w:type="spellStart"/>
      <w:r>
        <w:t>gini</w:t>
      </w:r>
      <w:proofErr w:type="spellEnd"/>
      <w:proofErr w:type="gramStart"/>
      <w:r>
        <w:t xml:space="preserve">",   </w:t>
      </w:r>
      <w:proofErr w:type="gramEnd"/>
      <w:r>
        <w:t xml:space="preserve">         # Split criterion: Gini impurity for determining the best splits</w:t>
      </w:r>
    </w:p>
    <w:p w:rsidR="00012CDF" w:rsidRDefault="00012CDF" w:rsidP="00012CDF">
      <w:pPr>
        <w:pStyle w:val="BodyText"/>
        <w:spacing w:line="360" w:lineRule="auto"/>
        <w:ind w:left="202" w:right="500"/>
        <w:jc w:val="both"/>
      </w:pPr>
      <w:r>
        <w:t xml:space="preserve">    </w:t>
      </w:r>
      <w:proofErr w:type="spellStart"/>
      <w:r>
        <w:t>random_state</w:t>
      </w:r>
      <w:proofErr w:type="spellEnd"/>
      <w:r>
        <w:t>=</w:t>
      </w:r>
      <w:proofErr w:type="gramStart"/>
      <w:r>
        <w:t xml:space="preserve">100,   </w:t>
      </w:r>
      <w:proofErr w:type="gramEnd"/>
      <w:r>
        <w:t xml:space="preserve">         # Random seed for reproducibility of results</w:t>
      </w:r>
    </w:p>
    <w:p w:rsidR="00012CDF" w:rsidRDefault="00012CDF" w:rsidP="00012CDF">
      <w:pPr>
        <w:pStyle w:val="BodyText"/>
        <w:spacing w:line="360" w:lineRule="auto"/>
        <w:ind w:left="202" w:right="500"/>
        <w:jc w:val="both"/>
      </w:pPr>
      <w:r>
        <w:t xml:space="preserve">    </w:t>
      </w:r>
      <w:proofErr w:type="spellStart"/>
      <w:r>
        <w:t>max_depth</w:t>
      </w:r>
      <w:proofErr w:type="spellEnd"/>
      <w:r>
        <w:t>=</w:t>
      </w:r>
      <w:proofErr w:type="gramStart"/>
      <w:r>
        <w:t xml:space="preserve">7,   </w:t>
      </w:r>
      <w:proofErr w:type="gramEnd"/>
      <w:r>
        <w:t xml:space="preserve">              # Maximum depth of the tree to prevent overfitting</w:t>
      </w:r>
    </w:p>
    <w:p w:rsidR="00012CDF" w:rsidRDefault="00012CDF" w:rsidP="00012CDF">
      <w:pPr>
        <w:pStyle w:val="BodyText"/>
        <w:spacing w:line="360" w:lineRule="auto"/>
        <w:ind w:left="202" w:right="500"/>
        <w:jc w:val="both"/>
      </w:pPr>
      <w:r>
        <w:t xml:space="preserve">    </w:t>
      </w:r>
      <w:proofErr w:type="spellStart"/>
      <w:r>
        <w:t>min_samples_leaf</w:t>
      </w:r>
      <w:proofErr w:type="spellEnd"/>
      <w:r>
        <w:t>=15          # Minimum number of samples required to be at a leaf node</w:t>
      </w:r>
    </w:p>
    <w:p w:rsidR="00012CDF" w:rsidRDefault="00012CDF" w:rsidP="00012CDF">
      <w:pPr>
        <w:pStyle w:val="BodyText"/>
        <w:spacing w:line="360" w:lineRule="auto"/>
        <w:ind w:left="202" w:right="500"/>
        <w:jc w:val="both"/>
      </w:pPr>
      <w:r>
        <w:t>)</w:t>
      </w:r>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 Train (fit) the classifier on the balanced training dataset with sampling</w:t>
      </w:r>
    </w:p>
    <w:p w:rsidR="00012CDF" w:rsidRDefault="00012CDF" w:rsidP="00012CDF">
      <w:pPr>
        <w:pStyle w:val="BodyText"/>
        <w:spacing w:line="360" w:lineRule="auto"/>
        <w:ind w:left="202" w:right="500"/>
        <w:jc w:val="both"/>
      </w:pPr>
      <w:proofErr w:type="spellStart"/>
      <w:proofErr w:type="gramStart"/>
      <w:r>
        <w:t>Dtc_sampling.fit</w:t>
      </w:r>
      <w:proofErr w:type="spellEnd"/>
      <w:r>
        <w:t>(</w:t>
      </w:r>
      <w:proofErr w:type="spellStart"/>
      <w:proofErr w:type="gramEnd"/>
      <w:r>
        <w:t>X_train_sap</w:t>
      </w:r>
      <w:proofErr w:type="spellEnd"/>
      <w:r>
        <w:t xml:space="preserve">, </w:t>
      </w:r>
      <w:proofErr w:type="spellStart"/>
      <w:r>
        <w:t>y_train_sap</w:t>
      </w:r>
      <w:proofErr w:type="spellEnd"/>
      <w:r>
        <w:t>)</w:t>
      </w:r>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 Make predictions on the balanced test dataset using the trained model</w:t>
      </w:r>
    </w:p>
    <w:p w:rsidR="00012CDF" w:rsidRDefault="00012CDF" w:rsidP="00012CDF">
      <w:pPr>
        <w:pStyle w:val="BodyText"/>
        <w:spacing w:line="360" w:lineRule="auto"/>
        <w:ind w:left="202" w:right="500"/>
        <w:jc w:val="both"/>
      </w:pPr>
      <w:proofErr w:type="spellStart"/>
      <w:r>
        <w:t>dtc_sampling_pred</w:t>
      </w:r>
      <w:proofErr w:type="spellEnd"/>
      <w:r>
        <w:t xml:space="preserve"> = </w:t>
      </w:r>
      <w:proofErr w:type="spellStart"/>
      <w:r>
        <w:t>Dtc_</w:t>
      </w:r>
      <w:proofErr w:type="gramStart"/>
      <w:r>
        <w:t>sampling.predict</w:t>
      </w:r>
      <w:proofErr w:type="spellEnd"/>
      <w:proofErr w:type="gramEnd"/>
      <w:r>
        <w:t>(</w:t>
      </w:r>
      <w:proofErr w:type="spellStart"/>
      <w:r>
        <w:t>X_test_sap</w:t>
      </w:r>
      <w:proofErr w:type="spellEnd"/>
      <w:r>
        <w:t>)</w:t>
      </w:r>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 Calculate the accuracy score by comparing predictions with actual test labels</w:t>
      </w:r>
    </w:p>
    <w:p w:rsidR="00012CDF" w:rsidRDefault="00012CDF" w:rsidP="00012CDF">
      <w:pPr>
        <w:pStyle w:val="BodyText"/>
        <w:spacing w:line="360" w:lineRule="auto"/>
        <w:ind w:left="202" w:right="500"/>
        <w:jc w:val="both"/>
      </w:pPr>
      <w:r>
        <w:t xml:space="preserve">accuracy = </w:t>
      </w:r>
      <w:proofErr w:type="spellStart"/>
      <w:r>
        <w:t>accuracy_</w:t>
      </w:r>
      <w:proofErr w:type="gramStart"/>
      <w:r>
        <w:t>score</w:t>
      </w:r>
      <w:proofErr w:type="spellEnd"/>
      <w:r>
        <w:t>(</w:t>
      </w:r>
      <w:proofErr w:type="spellStart"/>
      <w:proofErr w:type="gramEnd"/>
      <w:r>
        <w:t>dtc_sampling_pred</w:t>
      </w:r>
      <w:proofErr w:type="spellEnd"/>
      <w:r>
        <w:t xml:space="preserve">, </w:t>
      </w:r>
      <w:proofErr w:type="spellStart"/>
      <w:r>
        <w:t>y_test_sap</w:t>
      </w:r>
      <w:proofErr w:type="spellEnd"/>
      <w:r>
        <w:t>)</w:t>
      </w:r>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 Generate the confusion matrix to assess the performance of the classifier</w:t>
      </w:r>
    </w:p>
    <w:p w:rsidR="00012CDF" w:rsidRDefault="00012CDF" w:rsidP="00012CDF">
      <w:pPr>
        <w:pStyle w:val="BodyText"/>
        <w:spacing w:line="360" w:lineRule="auto"/>
        <w:ind w:left="202" w:right="500"/>
        <w:jc w:val="both"/>
      </w:pPr>
      <w:proofErr w:type="spellStart"/>
      <w:r>
        <w:t>confusion_matrix_result</w:t>
      </w:r>
      <w:proofErr w:type="spellEnd"/>
      <w:r>
        <w:t xml:space="preserve"> = </w:t>
      </w:r>
      <w:proofErr w:type="spellStart"/>
      <w:r>
        <w:t>confusion_</w:t>
      </w:r>
      <w:proofErr w:type="gramStart"/>
      <w:r>
        <w:t>matrix</w:t>
      </w:r>
      <w:proofErr w:type="spellEnd"/>
      <w:r>
        <w:t>(</w:t>
      </w:r>
      <w:proofErr w:type="spellStart"/>
      <w:proofErr w:type="gramEnd"/>
      <w:r>
        <w:t>dtc_sampling_pred</w:t>
      </w:r>
      <w:proofErr w:type="spellEnd"/>
      <w:r>
        <w:t xml:space="preserve">, </w:t>
      </w:r>
      <w:proofErr w:type="spellStart"/>
      <w:r>
        <w:t>y_test_sap</w:t>
      </w:r>
      <w:proofErr w:type="spellEnd"/>
      <w:r>
        <w:t>)</w:t>
      </w:r>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 Create a detailed classification report (precision, recall, f1-score)</w:t>
      </w:r>
    </w:p>
    <w:p w:rsidR="00012CDF" w:rsidRDefault="00012CDF" w:rsidP="00012CDF">
      <w:pPr>
        <w:pStyle w:val="BodyText"/>
        <w:spacing w:line="360" w:lineRule="auto"/>
        <w:ind w:left="202" w:right="500"/>
        <w:jc w:val="both"/>
      </w:pPr>
      <w:proofErr w:type="spellStart"/>
      <w:r>
        <w:t>classification_report_result</w:t>
      </w:r>
      <w:proofErr w:type="spellEnd"/>
      <w:r>
        <w:t xml:space="preserve"> = </w:t>
      </w:r>
      <w:proofErr w:type="spellStart"/>
      <w:r>
        <w:t>classification_</w:t>
      </w:r>
      <w:proofErr w:type="gramStart"/>
      <w:r>
        <w:t>report</w:t>
      </w:r>
      <w:proofErr w:type="spellEnd"/>
      <w:r>
        <w:t>(</w:t>
      </w:r>
      <w:proofErr w:type="spellStart"/>
      <w:proofErr w:type="gramEnd"/>
      <w:r>
        <w:t>dtc_sampling_pred</w:t>
      </w:r>
      <w:proofErr w:type="spellEnd"/>
      <w:r>
        <w:t xml:space="preserve">, </w:t>
      </w:r>
      <w:proofErr w:type="spellStart"/>
      <w:r>
        <w:t>y_test_sap</w:t>
      </w:r>
      <w:proofErr w:type="spellEnd"/>
      <w:r>
        <w:t>)</w:t>
      </w:r>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 Print the accuracy score, confusion matrix, and classification report to interpret results</w:t>
      </w:r>
    </w:p>
    <w:p w:rsidR="00012CDF" w:rsidRDefault="00012CDF" w:rsidP="00012CDF">
      <w:pPr>
        <w:pStyle w:val="BodyText"/>
        <w:spacing w:line="360" w:lineRule="auto"/>
        <w:ind w:left="202" w:right="500"/>
        <w:jc w:val="both"/>
      </w:pPr>
      <w:r>
        <w:t>PRINT "Accuracy score:", accuracy</w:t>
      </w:r>
    </w:p>
    <w:p w:rsidR="00012CDF" w:rsidRDefault="00012CDF" w:rsidP="00012CDF">
      <w:pPr>
        <w:pStyle w:val="BodyText"/>
        <w:spacing w:line="360" w:lineRule="auto"/>
        <w:ind w:left="202" w:right="500"/>
        <w:jc w:val="both"/>
      </w:pPr>
      <w:r>
        <w:t xml:space="preserve">PRINT "Confusion matrix:", </w:t>
      </w:r>
      <w:proofErr w:type="spellStart"/>
      <w:r>
        <w:t>confusion_matrix_result</w:t>
      </w:r>
      <w:proofErr w:type="spellEnd"/>
    </w:p>
    <w:p w:rsidR="00012CDF" w:rsidRDefault="00012CDF" w:rsidP="00012CDF">
      <w:pPr>
        <w:pStyle w:val="BodyText"/>
        <w:spacing w:line="360" w:lineRule="auto"/>
        <w:ind w:left="202" w:right="500"/>
        <w:jc w:val="both"/>
      </w:pPr>
      <w:r>
        <w:lastRenderedPageBreak/>
        <w:t xml:space="preserve">PRINT "Classification report:", </w:t>
      </w:r>
      <w:proofErr w:type="spellStart"/>
      <w:r>
        <w:t>classification_report_result</w:t>
      </w:r>
      <w:proofErr w:type="spellEnd"/>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The training and testing datasets, which have been adjusted using the SMOTE technique for better class balance, are utilized to train a Logistic Regression classifier. The model takes the training data as input and the corresponding testing data for evaluation. After training, the model achieves an impressive accuracy of 91 percent, indicating a notable improvement from the 80 percent accuracy observed prior to applying SMOTE. This significant increase demonstrates the effectiveness of using SMOTE to address class imbalance, allowing the Logistic Regression model to learn more effectively and make more accurate predictions on the testing dataset. The results highlight how balancing the dataset can enhance model performance and reliability.</w:t>
      </w:r>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 xml:space="preserve"># Initialize the Logistic Regression model with specified </w:t>
      </w:r>
      <w:proofErr w:type="spellStart"/>
      <w:r>
        <w:t>hyperparameters</w:t>
      </w:r>
      <w:proofErr w:type="spellEnd"/>
      <w:r>
        <w:t xml:space="preserve"> for sampling</w:t>
      </w:r>
    </w:p>
    <w:p w:rsidR="00012CDF" w:rsidRDefault="00012CDF" w:rsidP="00012CDF">
      <w:pPr>
        <w:pStyle w:val="BodyText"/>
        <w:spacing w:line="360" w:lineRule="auto"/>
        <w:ind w:left="202" w:right="500"/>
        <w:jc w:val="both"/>
      </w:pPr>
      <w:proofErr w:type="spellStart"/>
      <w:r>
        <w:t>Log_reg_sampling</w:t>
      </w:r>
      <w:proofErr w:type="spellEnd"/>
      <w:r>
        <w:t xml:space="preserve"> = </w:t>
      </w:r>
      <w:proofErr w:type="spellStart"/>
      <w:proofErr w:type="gramStart"/>
      <w:r>
        <w:t>LogisticRegression</w:t>
      </w:r>
      <w:proofErr w:type="spellEnd"/>
      <w:r>
        <w:t>(</w:t>
      </w:r>
      <w:proofErr w:type="gramEnd"/>
    </w:p>
    <w:p w:rsidR="00012CDF" w:rsidRDefault="00012CDF" w:rsidP="00012CDF">
      <w:pPr>
        <w:pStyle w:val="BodyText"/>
        <w:spacing w:line="360" w:lineRule="auto"/>
        <w:ind w:left="202" w:right="500"/>
        <w:jc w:val="both"/>
      </w:pPr>
      <w:r>
        <w:t xml:space="preserve">    C=</w:t>
      </w:r>
      <w:proofErr w:type="gramStart"/>
      <w:r>
        <w:t xml:space="preserve">10,   </w:t>
      </w:r>
      <w:proofErr w:type="gramEnd"/>
      <w:r>
        <w:t xml:space="preserve">            # Inverse of regularization strength; a smaller value specifies stronger regularization</w:t>
      </w:r>
    </w:p>
    <w:p w:rsidR="00012CDF" w:rsidRDefault="00012CDF" w:rsidP="00012CDF">
      <w:pPr>
        <w:pStyle w:val="BodyText"/>
        <w:spacing w:line="360" w:lineRule="auto"/>
        <w:ind w:left="202" w:right="500"/>
        <w:jc w:val="both"/>
      </w:pPr>
      <w:r>
        <w:t xml:space="preserve">    </w:t>
      </w:r>
      <w:proofErr w:type="spellStart"/>
      <w:r>
        <w:t>max_iter</w:t>
      </w:r>
      <w:proofErr w:type="spellEnd"/>
      <w:r>
        <w:t>=150        # Maximum number of iterations for optimization</w:t>
      </w:r>
    </w:p>
    <w:p w:rsidR="00012CDF" w:rsidRDefault="00012CDF" w:rsidP="00012CDF">
      <w:pPr>
        <w:pStyle w:val="BodyText"/>
        <w:spacing w:line="360" w:lineRule="auto"/>
        <w:ind w:left="202" w:right="500"/>
        <w:jc w:val="both"/>
      </w:pPr>
      <w:r>
        <w:t>)</w:t>
      </w:r>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 Train (fit) the model on the balanced training dataset with sampling</w:t>
      </w:r>
    </w:p>
    <w:p w:rsidR="00012CDF" w:rsidRDefault="00012CDF" w:rsidP="00012CDF">
      <w:pPr>
        <w:pStyle w:val="BodyText"/>
        <w:spacing w:line="360" w:lineRule="auto"/>
        <w:ind w:left="202" w:right="500"/>
        <w:jc w:val="both"/>
      </w:pPr>
      <w:proofErr w:type="spellStart"/>
      <w:proofErr w:type="gramStart"/>
      <w:r>
        <w:t>Log_reg_sampling.fit</w:t>
      </w:r>
      <w:proofErr w:type="spellEnd"/>
      <w:r>
        <w:t>(</w:t>
      </w:r>
      <w:proofErr w:type="spellStart"/>
      <w:proofErr w:type="gramEnd"/>
      <w:r>
        <w:t>X_train_sap</w:t>
      </w:r>
      <w:proofErr w:type="spellEnd"/>
      <w:r>
        <w:t xml:space="preserve">, </w:t>
      </w:r>
      <w:proofErr w:type="spellStart"/>
      <w:r>
        <w:t>y_train_sap</w:t>
      </w:r>
      <w:proofErr w:type="spellEnd"/>
      <w:r>
        <w:t>)</w:t>
      </w:r>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 Make predictions on the balanced test dataset using the trained model</w:t>
      </w:r>
    </w:p>
    <w:p w:rsidR="00012CDF" w:rsidRDefault="00012CDF" w:rsidP="00012CDF">
      <w:pPr>
        <w:pStyle w:val="BodyText"/>
        <w:spacing w:line="360" w:lineRule="auto"/>
        <w:ind w:left="202" w:right="500"/>
        <w:jc w:val="both"/>
      </w:pPr>
      <w:proofErr w:type="spellStart"/>
      <w:r>
        <w:t>Log_sampling_pred</w:t>
      </w:r>
      <w:proofErr w:type="spellEnd"/>
      <w:r>
        <w:t xml:space="preserve"> = </w:t>
      </w:r>
      <w:proofErr w:type="spellStart"/>
      <w:r>
        <w:t>Log_reg_</w:t>
      </w:r>
      <w:proofErr w:type="gramStart"/>
      <w:r>
        <w:t>sampling.predict</w:t>
      </w:r>
      <w:proofErr w:type="spellEnd"/>
      <w:proofErr w:type="gramEnd"/>
      <w:r>
        <w:t>(</w:t>
      </w:r>
      <w:proofErr w:type="spellStart"/>
      <w:r>
        <w:t>X_test_sap</w:t>
      </w:r>
      <w:proofErr w:type="spellEnd"/>
      <w:r>
        <w:t>)</w:t>
      </w:r>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 Calculate the accuracy score by comparing predictions with actual test labels</w:t>
      </w:r>
    </w:p>
    <w:p w:rsidR="00012CDF" w:rsidRDefault="00012CDF" w:rsidP="00012CDF">
      <w:pPr>
        <w:pStyle w:val="BodyText"/>
        <w:spacing w:line="360" w:lineRule="auto"/>
        <w:ind w:left="202" w:right="500"/>
        <w:jc w:val="both"/>
      </w:pPr>
      <w:r>
        <w:t xml:space="preserve">accuracy = </w:t>
      </w:r>
      <w:proofErr w:type="spellStart"/>
      <w:r>
        <w:t>accuracy_</w:t>
      </w:r>
      <w:proofErr w:type="gramStart"/>
      <w:r>
        <w:t>score</w:t>
      </w:r>
      <w:proofErr w:type="spellEnd"/>
      <w:r>
        <w:t>(</w:t>
      </w:r>
      <w:proofErr w:type="spellStart"/>
      <w:proofErr w:type="gramEnd"/>
      <w:r>
        <w:t>Log_sampling_pred</w:t>
      </w:r>
      <w:proofErr w:type="spellEnd"/>
      <w:r>
        <w:t xml:space="preserve">, </w:t>
      </w:r>
      <w:proofErr w:type="spellStart"/>
      <w:r>
        <w:t>y_test_sap</w:t>
      </w:r>
      <w:proofErr w:type="spellEnd"/>
      <w:r>
        <w:t>)</w:t>
      </w:r>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 Generate the confusion matrix to assess the performance of the classifier</w:t>
      </w:r>
    </w:p>
    <w:p w:rsidR="00012CDF" w:rsidRDefault="00012CDF" w:rsidP="00012CDF">
      <w:pPr>
        <w:pStyle w:val="BodyText"/>
        <w:spacing w:line="360" w:lineRule="auto"/>
        <w:ind w:left="202" w:right="500"/>
        <w:jc w:val="both"/>
      </w:pPr>
      <w:proofErr w:type="spellStart"/>
      <w:r>
        <w:t>confusion_matrix_result</w:t>
      </w:r>
      <w:proofErr w:type="spellEnd"/>
      <w:r>
        <w:t xml:space="preserve"> = </w:t>
      </w:r>
      <w:proofErr w:type="spellStart"/>
      <w:r>
        <w:t>confusion_</w:t>
      </w:r>
      <w:proofErr w:type="gramStart"/>
      <w:r>
        <w:t>matrix</w:t>
      </w:r>
      <w:proofErr w:type="spellEnd"/>
      <w:r>
        <w:t>(</w:t>
      </w:r>
      <w:proofErr w:type="spellStart"/>
      <w:proofErr w:type="gramEnd"/>
      <w:r>
        <w:t>Log_sampling_pred</w:t>
      </w:r>
      <w:proofErr w:type="spellEnd"/>
      <w:r>
        <w:t xml:space="preserve">, </w:t>
      </w:r>
      <w:proofErr w:type="spellStart"/>
      <w:r>
        <w:t>y_test_sap</w:t>
      </w:r>
      <w:proofErr w:type="spellEnd"/>
      <w:r>
        <w:t>)</w:t>
      </w:r>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 Print the accuracy score and confusion matrix to interpret results</w:t>
      </w:r>
    </w:p>
    <w:p w:rsidR="00012CDF" w:rsidRDefault="00012CDF" w:rsidP="00012CDF">
      <w:pPr>
        <w:pStyle w:val="BodyText"/>
        <w:spacing w:line="360" w:lineRule="auto"/>
        <w:ind w:left="202" w:right="500"/>
        <w:jc w:val="both"/>
      </w:pPr>
      <w:r>
        <w:t>PRINT "Accuracy score:", accuracy</w:t>
      </w:r>
    </w:p>
    <w:p w:rsidR="00012CDF" w:rsidRDefault="00012CDF" w:rsidP="00012CDF">
      <w:pPr>
        <w:pStyle w:val="BodyText"/>
        <w:spacing w:line="360" w:lineRule="auto"/>
        <w:ind w:left="202" w:right="500"/>
        <w:jc w:val="both"/>
      </w:pPr>
      <w:r>
        <w:t xml:space="preserve">PRINT "Confusion matrix:", </w:t>
      </w:r>
      <w:proofErr w:type="spellStart"/>
      <w:r>
        <w:t>confusion_matrix_result</w:t>
      </w:r>
      <w:proofErr w:type="spellEnd"/>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 Create a detailed classification report (precision, recall, f1-score)</w:t>
      </w:r>
    </w:p>
    <w:p w:rsidR="00012CDF" w:rsidRDefault="00012CDF" w:rsidP="00012CDF">
      <w:pPr>
        <w:pStyle w:val="BodyText"/>
        <w:spacing w:line="360" w:lineRule="auto"/>
        <w:ind w:left="202" w:right="500"/>
        <w:jc w:val="both"/>
      </w:pPr>
      <w:proofErr w:type="spellStart"/>
      <w:r>
        <w:t>classification_report_result</w:t>
      </w:r>
      <w:proofErr w:type="spellEnd"/>
      <w:r>
        <w:t xml:space="preserve"> = </w:t>
      </w:r>
      <w:proofErr w:type="spellStart"/>
      <w:r>
        <w:t>classification_</w:t>
      </w:r>
      <w:proofErr w:type="gramStart"/>
      <w:r>
        <w:t>report</w:t>
      </w:r>
      <w:proofErr w:type="spellEnd"/>
      <w:r>
        <w:t>(</w:t>
      </w:r>
      <w:proofErr w:type="spellStart"/>
      <w:proofErr w:type="gramEnd"/>
      <w:r>
        <w:t>Log_sampling_pred</w:t>
      </w:r>
      <w:proofErr w:type="spellEnd"/>
      <w:r>
        <w:t xml:space="preserve">, </w:t>
      </w:r>
      <w:proofErr w:type="spellStart"/>
      <w:r>
        <w:t>y_test_sap</w:t>
      </w:r>
      <w:proofErr w:type="spellEnd"/>
      <w:r>
        <w:t>)</w:t>
      </w:r>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 Print the classification report to understand the model's performance in detail</w:t>
      </w:r>
    </w:p>
    <w:p w:rsidR="00012CDF" w:rsidRDefault="00012CDF" w:rsidP="00012CDF">
      <w:pPr>
        <w:pStyle w:val="BodyText"/>
        <w:spacing w:line="360" w:lineRule="auto"/>
        <w:ind w:left="202" w:right="500"/>
        <w:jc w:val="both"/>
      </w:pPr>
      <w:r>
        <w:t xml:space="preserve">PRINT "Classification report:", </w:t>
      </w:r>
      <w:proofErr w:type="spellStart"/>
      <w:r>
        <w:t>classification_report_result</w:t>
      </w:r>
      <w:proofErr w:type="spellEnd"/>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The model utilizes the training data as input and the corresponding testing data for evaluation. Following the training process, the model achieves a remarkable accuracy of 95 percent. This represents a significant enhancement compared to the 80 percent accuracy recorded before the application of SMOTE. The increase in accuracy underscores the effectiveness of the SMOTE technique in addressing class imbalance, enabling the Gradient Boosting Classifier to better capture patterns in the data and make more accurate predictions on the testing dataset. This improvement highlights the importance of data balancing in enhancing model performance.</w:t>
      </w:r>
    </w:p>
    <w:p w:rsidR="00012CDF" w:rsidRDefault="00012CDF" w:rsidP="00012CDF">
      <w:pPr>
        <w:pStyle w:val="BodyText"/>
        <w:spacing w:line="360" w:lineRule="auto"/>
        <w:ind w:left="202" w:right="500"/>
        <w:jc w:val="both"/>
      </w:pPr>
      <w:r>
        <w:t xml:space="preserve"># Initialize the Gradient Boosting Classifier with default </w:t>
      </w:r>
      <w:proofErr w:type="spellStart"/>
      <w:r>
        <w:t>hyperparameters</w:t>
      </w:r>
      <w:proofErr w:type="spellEnd"/>
    </w:p>
    <w:p w:rsidR="00012CDF" w:rsidRDefault="00012CDF" w:rsidP="00012CDF">
      <w:pPr>
        <w:pStyle w:val="BodyText"/>
        <w:spacing w:line="360" w:lineRule="auto"/>
        <w:ind w:left="202" w:right="500"/>
        <w:jc w:val="both"/>
      </w:pPr>
      <w:proofErr w:type="spellStart"/>
      <w:r>
        <w:t>gbc</w:t>
      </w:r>
      <w:proofErr w:type="spellEnd"/>
      <w:r>
        <w:t xml:space="preserve"> = </w:t>
      </w:r>
      <w:proofErr w:type="spellStart"/>
      <w:proofErr w:type="gramStart"/>
      <w:r>
        <w:t>GradientBoostingClassifier</w:t>
      </w:r>
      <w:proofErr w:type="spellEnd"/>
      <w:r>
        <w:t>(</w:t>
      </w:r>
      <w:proofErr w:type="gramEnd"/>
      <w:r>
        <w:t>)</w:t>
      </w:r>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 Train (fit) the classifier on the balanced training dataset with sampling</w:t>
      </w:r>
    </w:p>
    <w:p w:rsidR="00012CDF" w:rsidRDefault="00012CDF" w:rsidP="00012CDF">
      <w:pPr>
        <w:pStyle w:val="BodyText"/>
        <w:spacing w:line="360" w:lineRule="auto"/>
        <w:ind w:left="202" w:right="500"/>
        <w:jc w:val="both"/>
      </w:pPr>
      <w:proofErr w:type="spellStart"/>
      <w:proofErr w:type="gramStart"/>
      <w:r>
        <w:t>gbc.fit</w:t>
      </w:r>
      <w:proofErr w:type="spellEnd"/>
      <w:r>
        <w:t>(</w:t>
      </w:r>
      <w:proofErr w:type="spellStart"/>
      <w:proofErr w:type="gramEnd"/>
      <w:r>
        <w:t>X_train_sap</w:t>
      </w:r>
      <w:proofErr w:type="spellEnd"/>
      <w:r>
        <w:t xml:space="preserve">, </w:t>
      </w:r>
      <w:proofErr w:type="spellStart"/>
      <w:r>
        <w:t>y_train_sap</w:t>
      </w:r>
      <w:proofErr w:type="spellEnd"/>
      <w:r>
        <w:t>)</w:t>
      </w:r>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 Make predictions on the balanced test dataset using the trained model</w:t>
      </w:r>
    </w:p>
    <w:p w:rsidR="00012CDF" w:rsidRDefault="00012CDF" w:rsidP="00012CDF">
      <w:pPr>
        <w:pStyle w:val="BodyText"/>
        <w:spacing w:line="360" w:lineRule="auto"/>
        <w:ind w:left="202" w:right="500"/>
        <w:jc w:val="both"/>
      </w:pPr>
      <w:proofErr w:type="spellStart"/>
      <w:r>
        <w:t>pred</w:t>
      </w:r>
      <w:proofErr w:type="spellEnd"/>
      <w:r>
        <w:t xml:space="preserve"> = </w:t>
      </w:r>
      <w:proofErr w:type="spellStart"/>
      <w:proofErr w:type="gramStart"/>
      <w:r>
        <w:t>gbc.predict</w:t>
      </w:r>
      <w:proofErr w:type="spellEnd"/>
      <w:proofErr w:type="gramEnd"/>
      <w:r>
        <w:t>(</w:t>
      </w:r>
      <w:proofErr w:type="spellStart"/>
      <w:r>
        <w:t>X_test_sap</w:t>
      </w:r>
      <w:proofErr w:type="spellEnd"/>
      <w:r>
        <w:t>)</w:t>
      </w:r>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 Calculate the accuracy score by comparing predictions with actual test labels</w:t>
      </w:r>
    </w:p>
    <w:p w:rsidR="00012CDF" w:rsidRDefault="00012CDF" w:rsidP="00012CDF">
      <w:pPr>
        <w:pStyle w:val="BodyText"/>
        <w:spacing w:line="360" w:lineRule="auto"/>
        <w:ind w:left="202" w:right="500"/>
        <w:jc w:val="both"/>
      </w:pPr>
      <w:r>
        <w:t xml:space="preserve">accuracy = </w:t>
      </w:r>
      <w:proofErr w:type="spellStart"/>
      <w:r>
        <w:t>accuracy_</w:t>
      </w:r>
      <w:proofErr w:type="gramStart"/>
      <w:r>
        <w:t>score</w:t>
      </w:r>
      <w:proofErr w:type="spellEnd"/>
      <w:r>
        <w:t>(</w:t>
      </w:r>
      <w:proofErr w:type="spellStart"/>
      <w:proofErr w:type="gramEnd"/>
      <w:r>
        <w:t>pred</w:t>
      </w:r>
      <w:proofErr w:type="spellEnd"/>
      <w:r>
        <w:t xml:space="preserve">, </w:t>
      </w:r>
      <w:proofErr w:type="spellStart"/>
      <w:r>
        <w:t>y_test_sap</w:t>
      </w:r>
      <w:proofErr w:type="spellEnd"/>
      <w:r>
        <w:t>)</w:t>
      </w:r>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 Generate the confusion matrix to assess the performance of the classifier</w:t>
      </w:r>
    </w:p>
    <w:p w:rsidR="00012CDF" w:rsidRDefault="00012CDF" w:rsidP="00012CDF">
      <w:pPr>
        <w:pStyle w:val="BodyText"/>
        <w:spacing w:line="360" w:lineRule="auto"/>
        <w:ind w:left="202" w:right="500"/>
        <w:jc w:val="both"/>
      </w:pPr>
      <w:proofErr w:type="spellStart"/>
      <w:r>
        <w:t>confusion_matrix_result</w:t>
      </w:r>
      <w:proofErr w:type="spellEnd"/>
      <w:r>
        <w:t xml:space="preserve"> = </w:t>
      </w:r>
      <w:proofErr w:type="spellStart"/>
      <w:r>
        <w:t>confusion_</w:t>
      </w:r>
      <w:proofErr w:type="gramStart"/>
      <w:r>
        <w:t>matrix</w:t>
      </w:r>
      <w:proofErr w:type="spellEnd"/>
      <w:r>
        <w:t>(</w:t>
      </w:r>
      <w:proofErr w:type="spellStart"/>
      <w:proofErr w:type="gramEnd"/>
      <w:r>
        <w:t>pred</w:t>
      </w:r>
      <w:proofErr w:type="spellEnd"/>
      <w:r>
        <w:t xml:space="preserve">, </w:t>
      </w:r>
      <w:proofErr w:type="spellStart"/>
      <w:r>
        <w:t>y_test_sap</w:t>
      </w:r>
      <w:proofErr w:type="spellEnd"/>
      <w:r>
        <w:t>)</w:t>
      </w:r>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 Print the accuracy score and confusion matrix to interpret results</w:t>
      </w:r>
    </w:p>
    <w:p w:rsidR="00012CDF" w:rsidRDefault="00012CDF" w:rsidP="00012CDF">
      <w:pPr>
        <w:pStyle w:val="BodyText"/>
        <w:spacing w:line="360" w:lineRule="auto"/>
        <w:ind w:left="202" w:right="500"/>
        <w:jc w:val="both"/>
      </w:pPr>
      <w:r>
        <w:t>PRINT "Accuracy score:", accuracy</w:t>
      </w:r>
    </w:p>
    <w:p w:rsidR="00012CDF" w:rsidRDefault="00012CDF" w:rsidP="00012CDF">
      <w:pPr>
        <w:pStyle w:val="BodyText"/>
        <w:spacing w:line="360" w:lineRule="auto"/>
        <w:ind w:left="202" w:right="500"/>
        <w:jc w:val="both"/>
      </w:pPr>
      <w:r>
        <w:t xml:space="preserve">PRINT "Confusion matrix:", </w:t>
      </w:r>
      <w:proofErr w:type="spellStart"/>
      <w:r>
        <w:t>confusion_matrix_result</w:t>
      </w:r>
      <w:proofErr w:type="spellEnd"/>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 Create a detailed classification report (precision, recall, f1-score)</w:t>
      </w:r>
    </w:p>
    <w:p w:rsidR="00012CDF" w:rsidRDefault="00012CDF" w:rsidP="00012CDF">
      <w:pPr>
        <w:pStyle w:val="BodyText"/>
        <w:spacing w:line="360" w:lineRule="auto"/>
        <w:ind w:left="202" w:right="500"/>
        <w:jc w:val="both"/>
      </w:pPr>
      <w:proofErr w:type="spellStart"/>
      <w:r>
        <w:t>classification_report_result</w:t>
      </w:r>
      <w:proofErr w:type="spellEnd"/>
      <w:r>
        <w:t xml:space="preserve"> = </w:t>
      </w:r>
      <w:proofErr w:type="spellStart"/>
      <w:r>
        <w:t>classification_</w:t>
      </w:r>
      <w:proofErr w:type="gramStart"/>
      <w:r>
        <w:t>report</w:t>
      </w:r>
      <w:proofErr w:type="spellEnd"/>
      <w:r>
        <w:t>(</w:t>
      </w:r>
      <w:proofErr w:type="spellStart"/>
      <w:proofErr w:type="gramEnd"/>
      <w:r>
        <w:t>pred</w:t>
      </w:r>
      <w:proofErr w:type="spellEnd"/>
      <w:r>
        <w:t xml:space="preserve">, </w:t>
      </w:r>
      <w:proofErr w:type="spellStart"/>
      <w:r>
        <w:t>y_test_sap</w:t>
      </w:r>
      <w:proofErr w:type="spellEnd"/>
      <w:r>
        <w:t>)</w:t>
      </w:r>
    </w:p>
    <w:p w:rsidR="00012CDF" w:rsidRDefault="00012CDF" w:rsidP="00012CDF">
      <w:pPr>
        <w:pStyle w:val="BodyText"/>
        <w:spacing w:line="360" w:lineRule="auto"/>
        <w:ind w:left="202" w:right="500"/>
        <w:jc w:val="both"/>
      </w:pPr>
    </w:p>
    <w:p w:rsidR="00012CDF" w:rsidRDefault="00012CDF" w:rsidP="00012CDF">
      <w:pPr>
        <w:pStyle w:val="BodyText"/>
        <w:spacing w:line="360" w:lineRule="auto"/>
        <w:ind w:left="202" w:right="500"/>
        <w:jc w:val="both"/>
      </w:pPr>
      <w:r>
        <w:t># Print the classification report to understand the model's performance in detail</w:t>
      </w:r>
    </w:p>
    <w:p w:rsidR="000478D0" w:rsidRDefault="00012CDF" w:rsidP="00012CDF">
      <w:pPr>
        <w:pStyle w:val="BodyText"/>
        <w:spacing w:line="360" w:lineRule="auto"/>
        <w:ind w:left="202" w:right="500"/>
        <w:jc w:val="both"/>
      </w:pPr>
      <w:r>
        <w:t>PRINT "Classification</w:t>
      </w:r>
      <w:r w:rsidR="00DF1D9A">
        <w:t xml:space="preserve"> report:", </w:t>
      </w:r>
      <w:proofErr w:type="spellStart"/>
      <w:r w:rsidR="00DF1D9A">
        <w:t>classification_report</w:t>
      </w:r>
      <w:proofErr w:type="spellEnd"/>
    </w:p>
    <w:p w:rsidR="00544F10" w:rsidRDefault="00544F10" w:rsidP="00012CDF">
      <w:pPr>
        <w:pStyle w:val="BodyText"/>
        <w:spacing w:line="360" w:lineRule="auto"/>
        <w:ind w:left="202" w:right="500"/>
        <w:jc w:val="both"/>
      </w:pPr>
    </w:p>
    <w:p w:rsidR="00544F10" w:rsidRDefault="00544F10" w:rsidP="00544F10">
      <w:pPr>
        <w:pStyle w:val="Heading2"/>
        <w:numPr>
          <w:ilvl w:val="1"/>
          <w:numId w:val="3"/>
        </w:numPr>
        <w:tabs>
          <w:tab w:val="left" w:pos="624"/>
        </w:tabs>
        <w:ind w:left="624" w:hanging="422"/>
      </w:pPr>
      <w:r>
        <w:t>SAMPLE</w:t>
      </w:r>
      <w:r>
        <w:rPr>
          <w:spacing w:val="-15"/>
        </w:rPr>
        <w:t xml:space="preserve"> </w:t>
      </w:r>
      <w:r>
        <w:rPr>
          <w:spacing w:val="-4"/>
        </w:rPr>
        <w:t>CODE:</w:t>
      </w:r>
    </w:p>
    <w:p w:rsidR="00544F10" w:rsidRDefault="00544F10" w:rsidP="00544F10">
      <w:pPr>
        <w:pStyle w:val="selectable-text"/>
        <w:ind w:left="380"/>
      </w:pPr>
      <w:r>
        <w:rPr>
          <w:rStyle w:val="selectable-text1"/>
        </w:rPr>
        <w:t xml:space="preserve">from flask import Flask, </w:t>
      </w:r>
      <w:proofErr w:type="spellStart"/>
      <w:r>
        <w:rPr>
          <w:rStyle w:val="selectable-text1"/>
        </w:rPr>
        <w:t>render_template</w:t>
      </w:r>
      <w:proofErr w:type="spellEnd"/>
      <w:r>
        <w:rPr>
          <w:rStyle w:val="selectable-text1"/>
        </w:rPr>
        <w:t>, request</w:t>
      </w:r>
    </w:p>
    <w:p w:rsidR="00544F10" w:rsidRDefault="00544F10" w:rsidP="00544F10">
      <w:pPr>
        <w:pStyle w:val="selectable-text"/>
        <w:ind w:left="380"/>
      </w:pPr>
      <w:r>
        <w:rPr>
          <w:rStyle w:val="selectable-text1"/>
        </w:rPr>
        <w:t>import pickle</w:t>
      </w:r>
    </w:p>
    <w:p w:rsidR="00544F10" w:rsidRDefault="00544F10" w:rsidP="00544F10">
      <w:pPr>
        <w:pStyle w:val="selectable-text"/>
        <w:ind w:left="380"/>
      </w:pPr>
      <w:r>
        <w:rPr>
          <w:rStyle w:val="selectable-text1"/>
        </w:rPr>
        <w:t xml:space="preserve">import </w:t>
      </w:r>
      <w:proofErr w:type="spellStart"/>
      <w:r>
        <w:rPr>
          <w:rStyle w:val="selectable-text1"/>
        </w:rPr>
        <w:t>numpy</w:t>
      </w:r>
      <w:proofErr w:type="spellEnd"/>
      <w:r>
        <w:rPr>
          <w:rStyle w:val="selectable-text1"/>
        </w:rPr>
        <w:t xml:space="preserve"> as np</w:t>
      </w:r>
    </w:p>
    <w:p w:rsidR="00544F10" w:rsidRDefault="00544F10" w:rsidP="00544F10">
      <w:pPr>
        <w:pStyle w:val="selectable-text"/>
        <w:ind w:left="380"/>
      </w:pPr>
      <w:r>
        <w:rPr>
          <w:rStyle w:val="selectable-text1"/>
        </w:rPr>
        <w:t>from database import *</w:t>
      </w:r>
    </w:p>
    <w:p w:rsidR="00544F10" w:rsidRDefault="00544F10" w:rsidP="00544F10">
      <w:pPr>
        <w:pStyle w:val="selectable-text"/>
        <w:ind w:left="380"/>
      </w:pPr>
      <w:r>
        <w:rPr>
          <w:rStyle w:val="selectable-text1"/>
        </w:rPr>
        <w:t xml:space="preserve">from </w:t>
      </w:r>
      <w:proofErr w:type="spellStart"/>
      <w:proofErr w:type="gramStart"/>
      <w:r>
        <w:rPr>
          <w:rStyle w:val="selectable-text1"/>
        </w:rPr>
        <w:t>sklearn.preprocessing</w:t>
      </w:r>
      <w:proofErr w:type="spellEnd"/>
      <w:proofErr w:type="gramEnd"/>
      <w:r>
        <w:rPr>
          <w:rStyle w:val="selectable-text1"/>
        </w:rPr>
        <w:t xml:space="preserve"> import </w:t>
      </w:r>
      <w:proofErr w:type="spellStart"/>
      <w:r>
        <w:rPr>
          <w:rStyle w:val="selectable-text1"/>
        </w:rPr>
        <w:t>LabelEncoder</w:t>
      </w:r>
      <w:proofErr w:type="spellEnd"/>
    </w:p>
    <w:p w:rsidR="00544F10" w:rsidRDefault="00544F10" w:rsidP="00544F10">
      <w:pPr>
        <w:pStyle w:val="selectable-text"/>
        <w:ind w:left="380"/>
      </w:pPr>
      <w:r>
        <w:rPr>
          <w:rStyle w:val="selectable-text1"/>
        </w:rPr>
        <w:t>app = Flask(_</w:t>
      </w:r>
      <w:r>
        <w:rPr>
          <w:rStyle w:val="Emphasis"/>
        </w:rPr>
        <w:t>_name</w:t>
      </w:r>
      <w:r>
        <w:rPr>
          <w:rStyle w:val="selectable-text1"/>
        </w:rPr>
        <w:t>_</w:t>
      </w:r>
      <w:proofErr w:type="gramStart"/>
      <w:r>
        <w:rPr>
          <w:rStyle w:val="selectable-text1"/>
        </w:rPr>
        <w:t>_,</w:t>
      </w:r>
      <w:proofErr w:type="spellStart"/>
      <w:r>
        <w:rPr>
          <w:rStyle w:val="selectable-text1"/>
        </w:rPr>
        <w:t>static</w:t>
      </w:r>
      <w:proofErr w:type="gramEnd"/>
      <w:r>
        <w:rPr>
          <w:rStyle w:val="selectable-text1"/>
        </w:rPr>
        <w:t>_url_path</w:t>
      </w:r>
      <w:proofErr w:type="spellEnd"/>
      <w:r>
        <w:rPr>
          <w:rStyle w:val="selectable-text1"/>
        </w:rPr>
        <w:t>='/static')</w:t>
      </w:r>
    </w:p>
    <w:p w:rsidR="00544F10" w:rsidRDefault="00544F10" w:rsidP="00544F10">
      <w:pPr>
        <w:pStyle w:val="selectable-text"/>
        <w:ind w:left="380"/>
      </w:pPr>
    </w:p>
    <w:p w:rsidR="00544F10" w:rsidRDefault="00544F10" w:rsidP="00544F10">
      <w:pPr>
        <w:pStyle w:val="selectable-text"/>
        <w:ind w:left="380"/>
      </w:pPr>
      <w:r>
        <w:rPr>
          <w:rStyle w:val="selectable-text1"/>
        </w:rPr>
        <w:t># Load the machine learning model</w:t>
      </w:r>
    </w:p>
    <w:p w:rsidR="00544F10" w:rsidRDefault="00544F10" w:rsidP="00544F10">
      <w:pPr>
        <w:pStyle w:val="selectable-text"/>
        <w:ind w:left="380"/>
      </w:pPr>
      <w:r>
        <w:rPr>
          <w:rStyle w:val="selectable-text1"/>
        </w:rPr>
        <w:t>@</w:t>
      </w:r>
      <w:proofErr w:type="spellStart"/>
      <w:proofErr w:type="gramStart"/>
      <w:r>
        <w:rPr>
          <w:rStyle w:val="selectable-text1"/>
        </w:rPr>
        <w:t>app.route</w:t>
      </w:r>
      <w:proofErr w:type="spellEnd"/>
      <w:proofErr w:type="gramEnd"/>
      <w:r>
        <w:rPr>
          <w:rStyle w:val="selectable-text1"/>
        </w:rPr>
        <w:t>('/p')</w:t>
      </w:r>
    </w:p>
    <w:p w:rsidR="00544F10" w:rsidRDefault="00544F10" w:rsidP="00544F10">
      <w:pPr>
        <w:pStyle w:val="selectable-text"/>
        <w:ind w:left="380"/>
      </w:pPr>
      <w:proofErr w:type="spellStart"/>
      <w:r>
        <w:rPr>
          <w:rStyle w:val="selectable-text1"/>
        </w:rPr>
        <w:t>def</w:t>
      </w:r>
      <w:proofErr w:type="spellEnd"/>
      <w:r>
        <w:rPr>
          <w:rStyle w:val="selectable-text1"/>
        </w:rPr>
        <w:t xml:space="preserve"> </w:t>
      </w:r>
      <w:proofErr w:type="gramStart"/>
      <w:r>
        <w:rPr>
          <w:rStyle w:val="selectable-text1"/>
        </w:rPr>
        <w:t>p(</w:t>
      </w:r>
      <w:proofErr w:type="gramEnd"/>
      <w:r>
        <w:rPr>
          <w:rStyle w:val="selectable-text1"/>
        </w:rPr>
        <w:t>):</w:t>
      </w:r>
    </w:p>
    <w:p w:rsidR="00544F10" w:rsidRDefault="00544F10" w:rsidP="00544F10">
      <w:pPr>
        <w:pStyle w:val="selectable-text"/>
        <w:ind w:left="380"/>
      </w:pPr>
      <w:r>
        <w:rPr>
          <w:rStyle w:val="selectable-text1"/>
        </w:rPr>
        <w:t xml:space="preserve">return </w:t>
      </w:r>
      <w:proofErr w:type="spellStart"/>
      <w:r>
        <w:rPr>
          <w:rStyle w:val="selectable-text1"/>
        </w:rPr>
        <w:t>render_template</w:t>
      </w:r>
      <w:proofErr w:type="spellEnd"/>
      <w:r>
        <w:rPr>
          <w:rStyle w:val="selectable-text1"/>
        </w:rPr>
        <w:t>('index.html')</w:t>
      </w:r>
    </w:p>
    <w:p w:rsidR="00544F10" w:rsidRDefault="00544F10" w:rsidP="00544F10">
      <w:pPr>
        <w:pStyle w:val="selectable-text"/>
        <w:ind w:left="380"/>
      </w:pPr>
    </w:p>
    <w:p w:rsidR="00544F10" w:rsidRDefault="00544F10" w:rsidP="00544F10">
      <w:pPr>
        <w:pStyle w:val="selectable-text"/>
        <w:ind w:left="380"/>
      </w:pPr>
      <w:r>
        <w:rPr>
          <w:rStyle w:val="selectable-text1"/>
        </w:rPr>
        <w:t>@</w:t>
      </w:r>
      <w:proofErr w:type="spellStart"/>
      <w:proofErr w:type="gramStart"/>
      <w:r>
        <w:rPr>
          <w:rStyle w:val="selectable-text1"/>
        </w:rPr>
        <w:t>app.route</w:t>
      </w:r>
      <w:proofErr w:type="spellEnd"/>
      <w:proofErr w:type="gramEnd"/>
      <w:r>
        <w:rPr>
          <w:rStyle w:val="selectable-text1"/>
        </w:rPr>
        <w:t>('/')</w:t>
      </w:r>
    </w:p>
    <w:p w:rsidR="00544F10" w:rsidRDefault="00544F10" w:rsidP="00544F10">
      <w:pPr>
        <w:pStyle w:val="selectable-text"/>
        <w:ind w:left="380"/>
      </w:pPr>
      <w:proofErr w:type="spellStart"/>
      <w:r>
        <w:rPr>
          <w:rStyle w:val="selectable-text1"/>
        </w:rPr>
        <w:t>def</w:t>
      </w:r>
      <w:proofErr w:type="spellEnd"/>
      <w:r>
        <w:rPr>
          <w:rStyle w:val="selectable-text1"/>
        </w:rPr>
        <w:t xml:space="preserve"> </w:t>
      </w:r>
      <w:proofErr w:type="gramStart"/>
      <w:r>
        <w:rPr>
          <w:rStyle w:val="selectable-text1"/>
        </w:rPr>
        <w:t>m(</w:t>
      </w:r>
      <w:proofErr w:type="gramEnd"/>
      <w:r>
        <w:rPr>
          <w:rStyle w:val="selectable-text1"/>
        </w:rPr>
        <w:t>):</w:t>
      </w:r>
    </w:p>
    <w:p w:rsidR="00544F10" w:rsidRDefault="00544F10" w:rsidP="00544F10">
      <w:pPr>
        <w:pStyle w:val="selectable-text"/>
        <w:ind w:left="380"/>
      </w:pPr>
      <w:r>
        <w:rPr>
          <w:rStyle w:val="selectable-text1"/>
        </w:rPr>
        <w:t xml:space="preserve">return </w:t>
      </w:r>
      <w:proofErr w:type="spellStart"/>
      <w:r>
        <w:rPr>
          <w:rStyle w:val="selectable-text1"/>
        </w:rPr>
        <w:t>render_template</w:t>
      </w:r>
      <w:proofErr w:type="spellEnd"/>
      <w:r>
        <w:rPr>
          <w:rStyle w:val="selectable-text1"/>
        </w:rPr>
        <w:t>('main.html')</w:t>
      </w:r>
    </w:p>
    <w:p w:rsidR="00544F10" w:rsidRDefault="00544F10" w:rsidP="00544F10">
      <w:pPr>
        <w:pStyle w:val="selectable-text"/>
        <w:ind w:left="380"/>
      </w:pPr>
    </w:p>
    <w:p w:rsidR="00544F10" w:rsidRDefault="00544F10" w:rsidP="00544F10">
      <w:pPr>
        <w:pStyle w:val="selectable-text"/>
        <w:ind w:left="380"/>
      </w:pPr>
      <w:r>
        <w:rPr>
          <w:rStyle w:val="selectable-text1"/>
        </w:rPr>
        <w:t>@</w:t>
      </w:r>
      <w:proofErr w:type="spellStart"/>
      <w:proofErr w:type="gramStart"/>
      <w:r>
        <w:rPr>
          <w:rStyle w:val="selectable-text1"/>
        </w:rPr>
        <w:t>app.route</w:t>
      </w:r>
      <w:proofErr w:type="spellEnd"/>
      <w:proofErr w:type="gramEnd"/>
      <w:r>
        <w:rPr>
          <w:rStyle w:val="selectable-text1"/>
        </w:rPr>
        <w:t>('/l')</w:t>
      </w:r>
    </w:p>
    <w:p w:rsidR="00544F10" w:rsidRDefault="00544F10" w:rsidP="00544F10">
      <w:pPr>
        <w:pStyle w:val="selectable-text"/>
        <w:ind w:left="380"/>
      </w:pPr>
      <w:proofErr w:type="spellStart"/>
      <w:r>
        <w:rPr>
          <w:rStyle w:val="selectable-text1"/>
        </w:rPr>
        <w:lastRenderedPageBreak/>
        <w:t>def</w:t>
      </w:r>
      <w:proofErr w:type="spellEnd"/>
      <w:r>
        <w:rPr>
          <w:rStyle w:val="selectable-text1"/>
        </w:rPr>
        <w:t xml:space="preserve"> </w:t>
      </w:r>
      <w:proofErr w:type="gramStart"/>
      <w:r>
        <w:rPr>
          <w:rStyle w:val="selectable-text1"/>
        </w:rPr>
        <w:t>l(</w:t>
      </w:r>
      <w:proofErr w:type="gramEnd"/>
      <w:r>
        <w:rPr>
          <w:rStyle w:val="selectable-text1"/>
        </w:rPr>
        <w:t>):</w:t>
      </w:r>
    </w:p>
    <w:p w:rsidR="00544F10" w:rsidRDefault="00544F10" w:rsidP="00544F10">
      <w:pPr>
        <w:pStyle w:val="selectable-text"/>
        <w:ind w:left="380"/>
      </w:pPr>
      <w:r>
        <w:rPr>
          <w:rStyle w:val="selectable-text1"/>
        </w:rPr>
        <w:t xml:space="preserve">return </w:t>
      </w:r>
      <w:proofErr w:type="spellStart"/>
      <w:r>
        <w:rPr>
          <w:rStyle w:val="selectable-text1"/>
        </w:rPr>
        <w:t>render_template</w:t>
      </w:r>
      <w:proofErr w:type="spellEnd"/>
      <w:r>
        <w:rPr>
          <w:rStyle w:val="selectable-text1"/>
        </w:rPr>
        <w:t>('login.html')</w:t>
      </w:r>
    </w:p>
    <w:p w:rsidR="00544F10" w:rsidRDefault="00544F10" w:rsidP="00544F10">
      <w:pPr>
        <w:pStyle w:val="selectable-text"/>
        <w:ind w:left="380"/>
      </w:pPr>
    </w:p>
    <w:p w:rsidR="00544F10" w:rsidRDefault="00544F10" w:rsidP="00544F10">
      <w:pPr>
        <w:pStyle w:val="selectable-text"/>
        <w:ind w:left="380"/>
      </w:pPr>
      <w:r>
        <w:rPr>
          <w:rStyle w:val="selectable-text1"/>
        </w:rPr>
        <w:t>@</w:t>
      </w:r>
      <w:proofErr w:type="spellStart"/>
      <w:proofErr w:type="gramStart"/>
      <w:r>
        <w:rPr>
          <w:rStyle w:val="selectable-text1"/>
        </w:rPr>
        <w:t>app.route</w:t>
      </w:r>
      <w:proofErr w:type="spellEnd"/>
      <w:proofErr w:type="gramEnd"/>
      <w:r>
        <w:rPr>
          <w:rStyle w:val="selectable-text1"/>
        </w:rPr>
        <w:t>('/h')</w:t>
      </w:r>
    </w:p>
    <w:p w:rsidR="00544F10" w:rsidRDefault="00544F10" w:rsidP="00544F10">
      <w:pPr>
        <w:pStyle w:val="selectable-text"/>
        <w:ind w:firstLine="380"/>
      </w:pPr>
      <w:proofErr w:type="spellStart"/>
      <w:r>
        <w:rPr>
          <w:rStyle w:val="selectable-text1"/>
        </w:rPr>
        <w:t>def</w:t>
      </w:r>
      <w:proofErr w:type="spellEnd"/>
      <w:r>
        <w:rPr>
          <w:rStyle w:val="selectable-text1"/>
        </w:rPr>
        <w:t xml:space="preserve"> </w:t>
      </w:r>
      <w:proofErr w:type="gramStart"/>
      <w:r>
        <w:rPr>
          <w:rStyle w:val="selectable-text1"/>
        </w:rPr>
        <w:t>h(</w:t>
      </w:r>
      <w:proofErr w:type="gramEnd"/>
      <w:r>
        <w:rPr>
          <w:rStyle w:val="selectable-text1"/>
        </w:rPr>
        <w:t>):</w:t>
      </w:r>
    </w:p>
    <w:p w:rsidR="00544F10" w:rsidRDefault="00544F10" w:rsidP="00544F10">
      <w:pPr>
        <w:pStyle w:val="selectable-text"/>
        <w:ind w:left="380"/>
      </w:pPr>
      <w:r>
        <w:rPr>
          <w:rStyle w:val="selectable-text1"/>
        </w:rPr>
        <w:t xml:space="preserve">return </w:t>
      </w:r>
      <w:proofErr w:type="spellStart"/>
      <w:r>
        <w:rPr>
          <w:rStyle w:val="selectable-text1"/>
        </w:rPr>
        <w:t>render_template</w:t>
      </w:r>
      <w:proofErr w:type="spellEnd"/>
      <w:r>
        <w:rPr>
          <w:rStyle w:val="selectable-text1"/>
        </w:rPr>
        <w:t>('home.html')</w:t>
      </w:r>
    </w:p>
    <w:p w:rsidR="00544F10" w:rsidRDefault="00544F10" w:rsidP="00544F10">
      <w:pPr>
        <w:pStyle w:val="selectable-text"/>
        <w:ind w:left="380"/>
      </w:pPr>
    </w:p>
    <w:p w:rsidR="00544F10" w:rsidRDefault="00544F10" w:rsidP="00544F10">
      <w:pPr>
        <w:pStyle w:val="selectable-text"/>
        <w:ind w:left="380"/>
      </w:pPr>
      <w:r>
        <w:rPr>
          <w:rStyle w:val="selectable-text1"/>
        </w:rPr>
        <w:t>@</w:t>
      </w:r>
      <w:proofErr w:type="spellStart"/>
      <w:proofErr w:type="gramStart"/>
      <w:r>
        <w:rPr>
          <w:rStyle w:val="selectable-text1"/>
        </w:rPr>
        <w:t>app.route</w:t>
      </w:r>
      <w:proofErr w:type="spellEnd"/>
      <w:proofErr w:type="gramEnd"/>
      <w:r>
        <w:rPr>
          <w:rStyle w:val="selectable-text1"/>
        </w:rPr>
        <w:t>('/r')</w:t>
      </w:r>
    </w:p>
    <w:p w:rsidR="00544F10" w:rsidRDefault="00544F10" w:rsidP="00544F10">
      <w:pPr>
        <w:pStyle w:val="selectable-text"/>
        <w:ind w:left="380"/>
      </w:pPr>
      <w:proofErr w:type="spellStart"/>
      <w:r>
        <w:rPr>
          <w:rStyle w:val="selectable-text1"/>
        </w:rPr>
        <w:t>def</w:t>
      </w:r>
      <w:proofErr w:type="spellEnd"/>
      <w:r>
        <w:rPr>
          <w:rStyle w:val="selectable-text1"/>
        </w:rPr>
        <w:t xml:space="preserve"> </w:t>
      </w:r>
      <w:proofErr w:type="gramStart"/>
      <w:r>
        <w:rPr>
          <w:rStyle w:val="selectable-text1"/>
        </w:rPr>
        <w:t>r(</w:t>
      </w:r>
      <w:proofErr w:type="gramEnd"/>
      <w:r>
        <w:rPr>
          <w:rStyle w:val="selectable-text1"/>
        </w:rPr>
        <w:t>):</w:t>
      </w:r>
    </w:p>
    <w:p w:rsidR="00544F10" w:rsidRDefault="00544F10" w:rsidP="00544F10">
      <w:pPr>
        <w:pStyle w:val="selectable-text"/>
        <w:ind w:left="380"/>
      </w:pPr>
      <w:r>
        <w:rPr>
          <w:rStyle w:val="selectable-text1"/>
        </w:rPr>
        <w:t xml:space="preserve">return </w:t>
      </w:r>
      <w:proofErr w:type="spellStart"/>
      <w:r>
        <w:rPr>
          <w:rStyle w:val="selectable-text1"/>
        </w:rPr>
        <w:t>render_template</w:t>
      </w:r>
      <w:proofErr w:type="spellEnd"/>
      <w:r>
        <w:rPr>
          <w:rStyle w:val="selectable-text1"/>
        </w:rPr>
        <w:t>('register.html')</w:t>
      </w:r>
    </w:p>
    <w:p w:rsidR="00544F10" w:rsidRDefault="00544F10" w:rsidP="00544F10">
      <w:pPr>
        <w:pStyle w:val="selectable-text"/>
        <w:ind w:left="380"/>
      </w:pPr>
    </w:p>
    <w:p w:rsidR="00544F10" w:rsidRDefault="00544F10" w:rsidP="00544F10">
      <w:pPr>
        <w:pStyle w:val="selectable-text"/>
        <w:ind w:left="380"/>
      </w:pPr>
      <w:r>
        <w:rPr>
          <w:rStyle w:val="selectable-text1"/>
        </w:rPr>
        <w:t>@</w:t>
      </w:r>
      <w:proofErr w:type="spellStart"/>
      <w:proofErr w:type="gramStart"/>
      <w:r>
        <w:rPr>
          <w:rStyle w:val="selectable-text1"/>
        </w:rPr>
        <w:t>app.route</w:t>
      </w:r>
      <w:proofErr w:type="spellEnd"/>
      <w:proofErr w:type="gramEnd"/>
      <w:r>
        <w:rPr>
          <w:rStyle w:val="selectable-text1"/>
        </w:rPr>
        <w:t>('/m')</w:t>
      </w:r>
    </w:p>
    <w:p w:rsidR="00544F10" w:rsidRDefault="00544F10" w:rsidP="00544F10">
      <w:pPr>
        <w:pStyle w:val="selectable-text"/>
        <w:ind w:left="380"/>
      </w:pPr>
      <w:proofErr w:type="spellStart"/>
      <w:r>
        <w:rPr>
          <w:rStyle w:val="selectable-text1"/>
        </w:rPr>
        <w:t>def</w:t>
      </w:r>
      <w:proofErr w:type="spellEnd"/>
      <w:r>
        <w:rPr>
          <w:rStyle w:val="selectable-text1"/>
        </w:rPr>
        <w:t xml:space="preserve"> </w:t>
      </w:r>
      <w:proofErr w:type="gramStart"/>
      <w:r>
        <w:rPr>
          <w:rStyle w:val="selectable-text1"/>
        </w:rPr>
        <w:t>menu(</w:t>
      </w:r>
      <w:proofErr w:type="gramEnd"/>
      <w:r>
        <w:rPr>
          <w:rStyle w:val="selectable-text1"/>
        </w:rPr>
        <w:t>):</w:t>
      </w:r>
    </w:p>
    <w:p w:rsidR="00544F10" w:rsidRDefault="00544F10" w:rsidP="00544F10">
      <w:pPr>
        <w:pStyle w:val="selectable-text"/>
        <w:ind w:left="380"/>
      </w:pPr>
      <w:r>
        <w:rPr>
          <w:rStyle w:val="selectable-text1"/>
        </w:rPr>
        <w:t xml:space="preserve">return </w:t>
      </w:r>
      <w:proofErr w:type="spellStart"/>
      <w:r>
        <w:rPr>
          <w:rStyle w:val="selectable-text1"/>
        </w:rPr>
        <w:t>render_template</w:t>
      </w:r>
      <w:proofErr w:type="spellEnd"/>
      <w:r>
        <w:rPr>
          <w:rStyle w:val="selectable-text1"/>
        </w:rPr>
        <w:t>('menu.html')</w:t>
      </w:r>
    </w:p>
    <w:p w:rsidR="00544F10" w:rsidRDefault="00544F10" w:rsidP="00544F10">
      <w:pPr>
        <w:pStyle w:val="selectable-text"/>
        <w:ind w:left="380"/>
      </w:pPr>
    </w:p>
    <w:p w:rsidR="00544F10" w:rsidRDefault="00544F10" w:rsidP="00544F10">
      <w:pPr>
        <w:pStyle w:val="selectable-text"/>
        <w:ind w:left="380"/>
      </w:pPr>
      <w:r>
        <w:rPr>
          <w:rStyle w:val="selectable-text1"/>
        </w:rPr>
        <w:t>@</w:t>
      </w:r>
      <w:proofErr w:type="spellStart"/>
      <w:proofErr w:type="gramStart"/>
      <w:r>
        <w:rPr>
          <w:rStyle w:val="selectable-text1"/>
        </w:rPr>
        <w:t>app.route</w:t>
      </w:r>
      <w:proofErr w:type="spellEnd"/>
      <w:proofErr w:type="gramEnd"/>
      <w:r>
        <w:rPr>
          <w:rStyle w:val="selectable-text1"/>
        </w:rPr>
        <w:t>("/</w:t>
      </w:r>
      <w:proofErr w:type="spellStart"/>
      <w:r>
        <w:rPr>
          <w:rStyle w:val="selectable-text1"/>
        </w:rPr>
        <w:t>register",methods</w:t>
      </w:r>
      <w:proofErr w:type="spellEnd"/>
      <w:r>
        <w:rPr>
          <w:rStyle w:val="selectable-text1"/>
        </w:rPr>
        <w:t>=['POST','GET'])</w:t>
      </w:r>
    </w:p>
    <w:p w:rsidR="00544F10" w:rsidRDefault="00544F10" w:rsidP="00544F10">
      <w:pPr>
        <w:pStyle w:val="selectable-text"/>
        <w:ind w:left="380"/>
      </w:pPr>
      <w:proofErr w:type="spellStart"/>
      <w:r>
        <w:rPr>
          <w:rStyle w:val="selectable-text1"/>
        </w:rPr>
        <w:t>def</w:t>
      </w:r>
      <w:proofErr w:type="spellEnd"/>
      <w:r>
        <w:rPr>
          <w:rStyle w:val="selectable-text1"/>
        </w:rPr>
        <w:t xml:space="preserve"> </w:t>
      </w:r>
      <w:proofErr w:type="gramStart"/>
      <w:r>
        <w:rPr>
          <w:rStyle w:val="selectable-text1"/>
        </w:rPr>
        <w:t>signup(</w:t>
      </w:r>
      <w:proofErr w:type="gramEnd"/>
      <w:r>
        <w:rPr>
          <w:rStyle w:val="selectable-text1"/>
        </w:rPr>
        <w:t>):</w:t>
      </w:r>
    </w:p>
    <w:p w:rsidR="00544F10" w:rsidRDefault="00544F10" w:rsidP="00544F10">
      <w:pPr>
        <w:pStyle w:val="selectable-text"/>
        <w:ind w:left="380"/>
      </w:pPr>
      <w:r>
        <w:rPr>
          <w:rStyle w:val="selectable-text1"/>
        </w:rPr>
        <w:t xml:space="preserve">if </w:t>
      </w:r>
      <w:proofErr w:type="spellStart"/>
      <w:proofErr w:type="gramStart"/>
      <w:r>
        <w:rPr>
          <w:rStyle w:val="selectable-text1"/>
        </w:rPr>
        <w:t>request.method</w:t>
      </w:r>
      <w:proofErr w:type="spellEnd"/>
      <w:proofErr w:type="gramEnd"/>
      <w:r>
        <w:rPr>
          <w:rStyle w:val="selectable-text1"/>
        </w:rPr>
        <w:t>=='POST':</w:t>
      </w:r>
    </w:p>
    <w:p w:rsidR="00544F10" w:rsidRDefault="00544F10" w:rsidP="00544F10">
      <w:pPr>
        <w:pStyle w:val="selectable-text"/>
        <w:ind w:left="380"/>
      </w:pPr>
      <w:r>
        <w:rPr>
          <w:rStyle w:val="selectable-text1"/>
        </w:rPr>
        <w:t>username=</w:t>
      </w:r>
      <w:proofErr w:type="spellStart"/>
      <w:proofErr w:type="gramStart"/>
      <w:r>
        <w:rPr>
          <w:rStyle w:val="selectable-text1"/>
        </w:rPr>
        <w:t>request.form</w:t>
      </w:r>
      <w:proofErr w:type="spellEnd"/>
      <w:proofErr w:type="gramEnd"/>
      <w:r>
        <w:rPr>
          <w:rStyle w:val="selectable-text1"/>
        </w:rPr>
        <w:t>['username']</w:t>
      </w:r>
    </w:p>
    <w:p w:rsidR="00544F10" w:rsidRDefault="00544F10" w:rsidP="00544F10">
      <w:pPr>
        <w:pStyle w:val="selectable-text"/>
        <w:ind w:left="380"/>
      </w:pPr>
      <w:r>
        <w:rPr>
          <w:rStyle w:val="selectable-text1"/>
        </w:rPr>
        <w:t>email=</w:t>
      </w:r>
      <w:proofErr w:type="spellStart"/>
      <w:proofErr w:type="gramStart"/>
      <w:r>
        <w:rPr>
          <w:rStyle w:val="selectable-text1"/>
        </w:rPr>
        <w:t>request.form</w:t>
      </w:r>
      <w:proofErr w:type="spellEnd"/>
      <w:proofErr w:type="gramEnd"/>
      <w:r>
        <w:rPr>
          <w:rStyle w:val="selectable-text1"/>
        </w:rPr>
        <w:t>['email']</w:t>
      </w:r>
    </w:p>
    <w:p w:rsidR="00544F10" w:rsidRDefault="00544F10" w:rsidP="00544F10">
      <w:pPr>
        <w:pStyle w:val="selectable-text"/>
        <w:ind w:left="380"/>
      </w:pPr>
      <w:r>
        <w:rPr>
          <w:rStyle w:val="selectable-text1"/>
        </w:rPr>
        <w:t>password=</w:t>
      </w:r>
      <w:proofErr w:type="spellStart"/>
      <w:proofErr w:type="gramStart"/>
      <w:r>
        <w:rPr>
          <w:rStyle w:val="selectable-text1"/>
        </w:rPr>
        <w:t>request.form</w:t>
      </w:r>
      <w:proofErr w:type="spellEnd"/>
      <w:proofErr w:type="gramEnd"/>
      <w:r>
        <w:rPr>
          <w:rStyle w:val="selectable-text1"/>
        </w:rPr>
        <w:t>['password']</w:t>
      </w:r>
    </w:p>
    <w:p w:rsidR="00544F10" w:rsidRDefault="00544F10" w:rsidP="00544F10">
      <w:pPr>
        <w:pStyle w:val="selectable-text"/>
        <w:ind w:left="380"/>
      </w:pPr>
      <w:r>
        <w:rPr>
          <w:rStyle w:val="selectable-text1"/>
        </w:rPr>
        <w:t xml:space="preserve">status = </w:t>
      </w:r>
      <w:proofErr w:type="spellStart"/>
      <w:r>
        <w:rPr>
          <w:rStyle w:val="selectable-text1"/>
        </w:rPr>
        <w:t>user_reg</w:t>
      </w:r>
      <w:proofErr w:type="spellEnd"/>
      <w:r>
        <w:rPr>
          <w:rStyle w:val="selectable-text1"/>
        </w:rPr>
        <w:t>(</w:t>
      </w:r>
      <w:proofErr w:type="spellStart"/>
      <w:proofErr w:type="gramStart"/>
      <w:r>
        <w:rPr>
          <w:rStyle w:val="selectable-text1"/>
        </w:rPr>
        <w:t>username,email</w:t>
      </w:r>
      <w:proofErr w:type="gramEnd"/>
      <w:r>
        <w:rPr>
          <w:rStyle w:val="selectable-text1"/>
        </w:rPr>
        <w:t>,password</w:t>
      </w:r>
      <w:proofErr w:type="spellEnd"/>
      <w:r>
        <w:rPr>
          <w:rStyle w:val="selectable-text1"/>
        </w:rPr>
        <w:t>)</w:t>
      </w:r>
    </w:p>
    <w:p w:rsidR="00544F10" w:rsidRDefault="00544F10" w:rsidP="00544F10">
      <w:pPr>
        <w:pStyle w:val="selectable-text"/>
        <w:ind w:left="380"/>
      </w:pPr>
      <w:r>
        <w:rPr>
          <w:rStyle w:val="selectable-text1"/>
        </w:rPr>
        <w:t>if status == 1:</w:t>
      </w:r>
    </w:p>
    <w:p w:rsidR="00544F10" w:rsidRDefault="00544F10" w:rsidP="00544F10">
      <w:pPr>
        <w:pStyle w:val="selectable-text"/>
        <w:ind w:left="380"/>
      </w:pPr>
      <w:r>
        <w:rPr>
          <w:rStyle w:val="selectable-text1"/>
        </w:rPr>
        <w:t xml:space="preserve">return </w:t>
      </w:r>
      <w:proofErr w:type="spellStart"/>
      <w:r>
        <w:rPr>
          <w:rStyle w:val="selectable-text1"/>
        </w:rPr>
        <w:t>render_template</w:t>
      </w:r>
      <w:proofErr w:type="spellEnd"/>
      <w:r>
        <w:rPr>
          <w:rStyle w:val="selectable-text1"/>
        </w:rPr>
        <w:t>("/login.html")</w:t>
      </w:r>
    </w:p>
    <w:p w:rsidR="00544F10" w:rsidRDefault="00544F10" w:rsidP="00544F10">
      <w:pPr>
        <w:pStyle w:val="selectable-text"/>
        <w:ind w:left="380"/>
      </w:pPr>
      <w:r>
        <w:rPr>
          <w:rStyle w:val="selectable-text1"/>
        </w:rPr>
        <w:lastRenderedPageBreak/>
        <w:t>else:</w:t>
      </w:r>
    </w:p>
    <w:p w:rsidR="00544F10" w:rsidRDefault="00544F10" w:rsidP="00544F10">
      <w:pPr>
        <w:pStyle w:val="selectable-text"/>
        <w:ind w:left="380"/>
        <w:rPr>
          <w:rStyle w:val="selectable-text1"/>
        </w:rPr>
      </w:pPr>
      <w:r>
        <w:rPr>
          <w:rStyle w:val="selectable-text1"/>
        </w:rPr>
        <w:t xml:space="preserve">return </w:t>
      </w:r>
      <w:proofErr w:type="spellStart"/>
      <w:r>
        <w:rPr>
          <w:rStyle w:val="selectable-text1"/>
        </w:rPr>
        <w:t>render_template</w:t>
      </w:r>
      <w:proofErr w:type="spellEnd"/>
      <w:r>
        <w:rPr>
          <w:rStyle w:val="selectable-text1"/>
        </w:rPr>
        <w:t>("/register.html</w:t>
      </w:r>
      <w:proofErr w:type="gramStart"/>
      <w:r>
        <w:rPr>
          <w:rStyle w:val="selectable-text1"/>
        </w:rPr>
        <w:t>",m</w:t>
      </w:r>
      <w:proofErr w:type="gramEnd"/>
      <w:r>
        <w:rPr>
          <w:rStyle w:val="selectable-text1"/>
        </w:rPr>
        <w:t xml:space="preserve">1="failed") </w:t>
      </w:r>
    </w:p>
    <w:p w:rsidR="00544F10" w:rsidRDefault="00544F10" w:rsidP="00544F10">
      <w:pPr>
        <w:pStyle w:val="selectable-text"/>
        <w:ind w:left="380"/>
      </w:pPr>
      <w:r>
        <w:rPr>
          <w:rStyle w:val="selectable-text1"/>
        </w:rPr>
        <w:t>@</w:t>
      </w:r>
      <w:proofErr w:type="spellStart"/>
      <w:proofErr w:type="gramStart"/>
      <w:r>
        <w:rPr>
          <w:rStyle w:val="selectable-text1"/>
        </w:rPr>
        <w:t>app.route</w:t>
      </w:r>
      <w:proofErr w:type="spellEnd"/>
      <w:proofErr w:type="gramEnd"/>
      <w:r>
        <w:rPr>
          <w:rStyle w:val="selectable-text1"/>
        </w:rPr>
        <w:t>("/</w:t>
      </w:r>
      <w:proofErr w:type="spellStart"/>
      <w:r>
        <w:rPr>
          <w:rStyle w:val="selectable-text1"/>
        </w:rPr>
        <w:t>login",methods</w:t>
      </w:r>
      <w:proofErr w:type="spellEnd"/>
      <w:r>
        <w:rPr>
          <w:rStyle w:val="selectable-text1"/>
        </w:rPr>
        <w:t>=['POST','GET'])</w:t>
      </w:r>
    </w:p>
    <w:p w:rsidR="00544F10" w:rsidRDefault="00544F10" w:rsidP="00544F10">
      <w:pPr>
        <w:pStyle w:val="selectable-text"/>
        <w:ind w:left="380"/>
      </w:pPr>
      <w:proofErr w:type="spellStart"/>
      <w:r>
        <w:rPr>
          <w:rStyle w:val="selectable-text1"/>
        </w:rPr>
        <w:t>def</w:t>
      </w:r>
      <w:proofErr w:type="spellEnd"/>
      <w:r>
        <w:rPr>
          <w:rStyle w:val="selectable-text1"/>
        </w:rPr>
        <w:t xml:space="preserve"> </w:t>
      </w:r>
      <w:proofErr w:type="gramStart"/>
      <w:r>
        <w:rPr>
          <w:rStyle w:val="selectable-text1"/>
        </w:rPr>
        <w:t>login(</w:t>
      </w:r>
      <w:proofErr w:type="gramEnd"/>
      <w:r>
        <w:rPr>
          <w:rStyle w:val="selectable-text1"/>
        </w:rPr>
        <w:t>):</w:t>
      </w:r>
    </w:p>
    <w:p w:rsidR="00544F10" w:rsidRDefault="00544F10" w:rsidP="00544F10">
      <w:pPr>
        <w:pStyle w:val="selectable-text"/>
        <w:ind w:left="380"/>
      </w:pPr>
      <w:r>
        <w:rPr>
          <w:rStyle w:val="selectable-text1"/>
        </w:rPr>
        <w:t xml:space="preserve">if </w:t>
      </w:r>
      <w:proofErr w:type="spellStart"/>
      <w:proofErr w:type="gramStart"/>
      <w:r>
        <w:rPr>
          <w:rStyle w:val="selectable-text1"/>
        </w:rPr>
        <w:t>request.method</w:t>
      </w:r>
      <w:proofErr w:type="spellEnd"/>
      <w:proofErr w:type="gramEnd"/>
      <w:r>
        <w:rPr>
          <w:rStyle w:val="selectable-text1"/>
        </w:rPr>
        <w:t>=='POST':</w:t>
      </w:r>
    </w:p>
    <w:p w:rsidR="00544F10" w:rsidRDefault="00544F10" w:rsidP="00544F10">
      <w:pPr>
        <w:pStyle w:val="selectable-text"/>
        <w:ind w:left="380"/>
      </w:pPr>
      <w:r>
        <w:rPr>
          <w:rStyle w:val="selectable-text1"/>
        </w:rPr>
        <w:t>username=</w:t>
      </w:r>
      <w:proofErr w:type="spellStart"/>
      <w:proofErr w:type="gramStart"/>
      <w:r>
        <w:rPr>
          <w:rStyle w:val="selectable-text1"/>
        </w:rPr>
        <w:t>request.form</w:t>
      </w:r>
      <w:proofErr w:type="spellEnd"/>
      <w:proofErr w:type="gramEnd"/>
      <w:r>
        <w:rPr>
          <w:rStyle w:val="selectable-text1"/>
        </w:rPr>
        <w:t>['username']</w:t>
      </w:r>
    </w:p>
    <w:p w:rsidR="00544F10" w:rsidRDefault="00544F10" w:rsidP="00544F10">
      <w:pPr>
        <w:pStyle w:val="selectable-text"/>
        <w:ind w:left="380"/>
      </w:pPr>
      <w:r>
        <w:rPr>
          <w:rStyle w:val="selectable-text1"/>
        </w:rPr>
        <w:t>password=</w:t>
      </w:r>
      <w:proofErr w:type="spellStart"/>
      <w:proofErr w:type="gramStart"/>
      <w:r>
        <w:rPr>
          <w:rStyle w:val="selectable-text1"/>
        </w:rPr>
        <w:t>request.form</w:t>
      </w:r>
      <w:proofErr w:type="spellEnd"/>
      <w:proofErr w:type="gramEnd"/>
      <w:r>
        <w:rPr>
          <w:rStyle w:val="selectable-text1"/>
        </w:rPr>
        <w:t>['password']</w:t>
      </w:r>
    </w:p>
    <w:p w:rsidR="00544F10" w:rsidRDefault="00544F10" w:rsidP="00544F10">
      <w:pPr>
        <w:pStyle w:val="selectable-text"/>
        <w:ind w:left="380"/>
      </w:pPr>
      <w:r>
        <w:rPr>
          <w:rStyle w:val="selectable-text1"/>
        </w:rPr>
        <w:t xml:space="preserve">status = </w:t>
      </w:r>
      <w:proofErr w:type="spellStart"/>
      <w:r>
        <w:rPr>
          <w:rStyle w:val="selectable-text1"/>
        </w:rPr>
        <w:t>user_loginact</w:t>
      </w:r>
      <w:proofErr w:type="spellEnd"/>
      <w:r>
        <w:rPr>
          <w:rStyle w:val="selectable-text1"/>
        </w:rPr>
        <w:t>(</w:t>
      </w:r>
      <w:proofErr w:type="spellStart"/>
      <w:proofErr w:type="gramStart"/>
      <w:r>
        <w:rPr>
          <w:rStyle w:val="selectable-text1"/>
        </w:rPr>
        <w:t>request.form</w:t>
      </w:r>
      <w:proofErr w:type="spellEnd"/>
      <w:proofErr w:type="gramEnd"/>
      <w:r>
        <w:rPr>
          <w:rStyle w:val="selectable-text1"/>
        </w:rPr>
        <w:t xml:space="preserve">['username'], </w:t>
      </w:r>
      <w:proofErr w:type="spellStart"/>
      <w:r>
        <w:rPr>
          <w:rStyle w:val="selectable-text1"/>
        </w:rPr>
        <w:t>request.form</w:t>
      </w:r>
      <w:proofErr w:type="spellEnd"/>
      <w:r>
        <w:rPr>
          <w:rStyle w:val="selectable-text1"/>
        </w:rPr>
        <w:t>['password'])</w:t>
      </w:r>
    </w:p>
    <w:p w:rsidR="00544F10" w:rsidRDefault="00544F10" w:rsidP="00544F10">
      <w:pPr>
        <w:pStyle w:val="selectable-text"/>
        <w:ind w:left="380"/>
      </w:pPr>
      <w:r>
        <w:rPr>
          <w:rStyle w:val="selectable-text1"/>
        </w:rPr>
        <w:t>print(status)</w:t>
      </w:r>
    </w:p>
    <w:p w:rsidR="00544F10" w:rsidRDefault="00544F10" w:rsidP="00544F10">
      <w:pPr>
        <w:pStyle w:val="selectable-text"/>
        <w:ind w:left="380"/>
      </w:pPr>
      <w:r>
        <w:rPr>
          <w:rStyle w:val="selectable-text1"/>
        </w:rPr>
        <w:t xml:space="preserve">if status == 1: </w:t>
      </w:r>
    </w:p>
    <w:p w:rsidR="00544F10" w:rsidRDefault="00544F10" w:rsidP="00544F10">
      <w:pPr>
        <w:pStyle w:val="selectable-text"/>
        <w:ind w:left="380"/>
      </w:pPr>
      <w:r>
        <w:rPr>
          <w:rStyle w:val="selectable-text1"/>
        </w:rPr>
        <w:t xml:space="preserve">return </w:t>
      </w:r>
      <w:proofErr w:type="spellStart"/>
      <w:r>
        <w:rPr>
          <w:rStyle w:val="selectable-text1"/>
        </w:rPr>
        <w:t>render_</w:t>
      </w:r>
      <w:proofErr w:type="gramStart"/>
      <w:r>
        <w:rPr>
          <w:rStyle w:val="selectable-text1"/>
        </w:rPr>
        <w:t>template</w:t>
      </w:r>
      <w:proofErr w:type="spellEnd"/>
      <w:r>
        <w:rPr>
          <w:rStyle w:val="selectable-text1"/>
        </w:rPr>
        <w:t>(</w:t>
      </w:r>
      <w:proofErr w:type="gramEnd"/>
      <w:r>
        <w:rPr>
          <w:rStyle w:val="selectable-text1"/>
        </w:rPr>
        <w:t>"/home.html", m1="</w:t>
      </w:r>
      <w:proofErr w:type="spellStart"/>
      <w:r>
        <w:rPr>
          <w:rStyle w:val="selectable-text1"/>
        </w:rPr>
        <w:t>sucess</w:t>
      </w:r>
      <w:proofErr w:type="spellEnd"/>
      <w:r>
        <w:rPr>
          <w:rStyle w:val="selectable-text1"/>
        </w:rPr>
        <w:t>")</w:t>
      </w:r>
    </w:p>
    <w:p w:rsidR="00544F10" w:rsidRDefault="00544F10" w:rsidP="00544F10">
      <w:pPr>
        <w:pStyle w:val="selectable-text"/>
        <w:ind w:left="380"/>
      </w:pPr>
      <w:r>
        <w:rPr>
          <w:rStyle w:val="selectable-text1"/>
        </w:rPr>
        <w:t>else:</w:t>
      </w:r>
    </w:p>
    <w:p w:rsidR="00544F10" w:rsidRDefault="00544F10" w:rsidP="00544F10">
      <w:pPr>
        <w:pStyle w:val="selectable-text"/>
        <w:ind w:left="380"/>
      </w:pPr>
      <w:r>
        <w:rPr>
          <w:rStyle w:val="selectable-text1"/>
        </w:rPr>
        <w:t xml:space="preserve">return </w:t>
      </w:r>
      <w:proofErr w:type="spellStart"/>
      <w:r>
        <w:rPr>
          <w:rStyle w:val="selectable-text1"/>
        </w:rPr>
        <w:t>render_</w:t>
      </w:r>
      <w:proofErr w:type="gramStart"/>
      <w:r>
        <w:rPr>
          <w:rStyle w:val="selectable-text1"/>
        </w:rPr>
        <w:t>template</w:t>
      </w:r>
      <w:proofErr w:type="spellEnd"/>
      <w:r>
        <w:rPr>
          <w:rStyle w:val="selectable-text1"/>
        </w:rPr>
        <w:t>(</w:t>
      </w:r>
      <w:proofErr w:type="gramEnd"/>
      <w:r>
        <w:rPr>
          <w:rStyle w:val="selectable-text1"/>
        </w:rPr>
        <w:t>"/login.html", m1="Login Failed")</w:t>
      </w:r>
    </w:p>
    <w:p w:rsidR="00544F10" w:rsidRDefault="00544F10" w:rsidP="00544F10">
      <w:pPr>
        <w:pStyle w:val="selectable-text"/>
        <w:ind w:left="380"/>
      </w:pPr>
    </w:p>
    <w:p w:rsidR="00544F10" w:rsidRDefault="00544F10" w:rsidP="00544F10">
      <w:pPr>
        <w:pStyle w:val="selectable-text"/>
        <w:ind w:left="380"/>
      </w:pPr>
      <w:r>
        <w:rPr>
          <w:rStyle w:val="selectable-text1"/>
        </w:rPr>
        <w:t>@</w:t>
      </w:r>
      <w:proofErr w:type="spellStart"/>
      <w:proofErr w:type="gramStart"/>
      <w:r>
        <w:rPr>
          <w:rStyle w:val="selectable-text1"/>
        </w:rPr>
        <w:t>app.route</w:t>
      </w:r>
      <w:proofErr w:type="spellEnd"/>
      <w:proofErr w:type="gramEnd"/>
      <w:r>
        <w:rPr>
          <w:rStyle w:val="selectable-text1"/>
        </w:rPr>
        <w:t>('/predict', methods=['POST'])</w:t>
      </w:r>
    </w:p>
    <w:p w:rsidR="00544F10" w:rsidRDefault="00544F10" w:rsidP="00544F10">
      <w:pPr>
        <w:pStyle w:val="selectable-text"/>
        <w:ind w:left="380"/>
      </w:pPr>
      <w:proofErr w:type="spellStart"/>
      <w:r>
        <w:rPr>
          <w:rStyle w:val="selectable-text1"/>
        </w:rPr>
        <w:t>def</w:t>
      </w:r>
      <w:proofErr w:type="spellEnd"/>
      <w:r>
        <w:rPr>
          <w:rStyle w:val="selectable-text1"/>
        </w:rPr>
        <w:t xml:space="preserve"> </w:t>
      </w:r>
      <w:proofErr w:type="gramStart"/>
      <w:r>
        <w:rPr>
          <w:rStyle w:val="selectable-text1"/>
        </w:rPr>
        <w:t>predict(</w:t>
      </w:r>
      <w:proofErr w:type="gramEnd"/>
      <w:r>
        <w:rPr>
          <w:rStyle w:val="selectable-text1"/>
        </w:rPr>
        <w:t>):</w:t>
      </w:r>
    </w:p>
    <w:p w:rsidR="00544F10" w:rsidRDefault="00544F10" w:rsidP="00544F10">
      <w:pPr>
        <w:pStyle w:val="selectable-text"/>
        <w:ind w:left="380"/>
      </w:pPr>
      <w:r>
        <w:rPr>
          <w:rStyle w:val="selectable-text1"/>
        </w:rPr>
        <w:t xml:space="preserve">Dependents = </w:t>
      </w:r>
      <w:proofErr w:type="spellStart"/>
      <w:proofErr w:type="gramStart"/>
      <w:r>
        <w:rPr>
          <w:rStyle w:val="selectable-text1"/>
        </w:rPr>
        <w:t>request.form</w:t>
      </w:r>
      <w:proofErr w:type="spellEnd"/>
      <w:proofErr w:type="gramEnd"/>
      <w:r>
        <w:rPr>
          <w:rStyle w:val="selectable-text1"/>
        </w:rPr>
        <w:t>['1']</w:t>
      </w:r>
    </w:p>
    <w:p w:rsidR="00544F10" w:rsidRDefault="00544F10" w:rsidP="00544F10">
      <w:pPr>
        <w:pStyle w:val="selectable-text"/>
        <w:ind w:left="380"/>
      </w:pPr>
      <w:r>
        <w:rPr>
          <w:rStyle w:val="selectable-text1"/>
        </w:rPr>
        <w:t>tenure = float(</w:t>
      </w:r>
      <w:proofErr w:type="spellStart"/>
      <w:proofErr w:type="gramStart"/>
      <w:r>
        <w:rPr>
          <w:rStyle w:val="selectable-text1"/>
        </w:rPr>
        <w:t>request.form</w:t>
      </w:r>
      <w:proofErr w:type="spellEnd"/>
      <w:proofErr w:type="gramEnd"/>
      <w:r>
        <w:rPr>
          <w:rStyle w:val="selectable-text1"/>
        </w:rPr>
        <w:t>['2'])</w:t>
      </w:r>
    </w:p>
    <w:p w:rsidR="00544F10" w:rsidRDefault="00544F10" w:rsidP="00544F10">
      <w:pPr>
        <w:pStyle w:val="selectable-text"/>
        <w:ind w:left="380"/>
      </w:pPr>
      <w:proofErr w:type="spellStart"/>
      <w:r>
        <w:rPr>
          <w:rStyle w:val="selectable-text1"/>
        </w:rPr>
        <w:t>OnlineSecurity</w:t>
      </w:r>
      <w:proofErr w:type="spellEnd"/>
      <w:r>
        <w:rPr>
          <w:rStyle w:val="selectable-text1"/>
        </w:rPr>
        <w:t xml:space="preserve"> = </w:t>
      </w:r>
      <w:proofErr w:type="spellStart"/>
      <w:proofErr w:type="gramStart"/>
      <w:r>
        <w:rPr>
          <w:rStyle w:val="selectable-text1"/>
        </w:rPr>
        <w:t>request.form</w:t>
      </w:r>
      <w:proofErr w:type="spellEnd"/>
      <w:proofErr w:type="gramEnd"/>
      <w:r>
        <w:rPr>
          <w:rStyle w:val="selectable-text1"/>
        </w:rPr>
        <w:t>['3']</w:t>
      </w:r>
    </w:p>
    <w:p w:rsidR="00544F10" w:rsidRDefault="00544F10" w:rsidP="00544F10">
      <w:pPr>
        <w:pStyle w:val="selectable-text"/>
        <w:ind w:left="380"/>
      </w:pPr>
      <w:proofErr w:type="spellStart"/>
      <w:r>
        <w:rPr>
          <w:rStyle w:val="selectable-text1"/>
        </w:rPr>
        <w:t>OnlineBackup</w:t>
      </w:r>
      <w:proofErr w:type="spellEnd"/>
      <w:r>
        <w:rPr>
          <w:rStyle w:val="selectable-text1"/>
        </w:rPr>
        <w:t xml:space="preserve"> = </w:t>
      </w:r>
      <w:proofErr w:type="spellStart"/>
      <w:proofErr w:type="gramStart"/>
      <w:r>
        <w:rPr>
          <w:rStyle w:val="selectable-text1"/>
        </w:rPr>
        <w:t>request.form</w:t>
      </w:r>
      <w:proofErr w:type="spellEnd"/>
      <w:proofErr w:type="gramEnd"/>
      <w:r>
        <w:rPr>
          <w:rStyle w:val="selectable-text1"/>
        </w:rPr>
        <w:t>['4']</w:t>
      </w:r>
    </w:p>
    <w:p w:rsidR="00544F10" w:rsidRDefault="00544F10" w:rsidP="00544F10">
      <w:pPr>
        <w:pStyle w:val="selectable-text"/>
        <w:ind w:left="380"/>
      </w:pPr>
      <w:proofErr w:type="spellStart"/>
      <w:r>
        <w:rPr>
          <w:rStyle w:val="selectable-text1"/>
        </w:rPr>
        <w:t>DeviceProtection</w:t>
      </w:r>
      <w:proofErr w:type="spellEnd"/>
      <w:r>
        <w:rPr>
          <w:rStyle w:val="selectable-text1"/>
        </w:rPr>
        <w:t xml:space="preserve"> = </w:t>
      </w:r>
      <w:proofErr w:type="spellStart"/>
      <w:proofErr w:type="gramStart"/>
      <w:r>
        <w:rPr>
          <w:rStyle w:val="selectable-text1"/>
        </w:rPr>
        <w:t>request.form</w:t>
      </w:r>
      <w:proofErr w:type="spellEnd"/>
      <w:proofErr w:type="gramEnd"/>
      <w:r>
        <w:rPr>
          <w:rStyle w:val="selectable-text1"/>
        </w:rPr>
        <w:t>['5']</w:t>
      </w:r>
    </w:p>
    <w:p w:rsidR="00544F10" w:rsidRDefault="00544F10" w:rsidP="00544F10">
      <w:pPr>
        <w:pStyle w:val="selectable-text"/>
        <w:ind w:left="380"/>
      </w:pPr>
      <w:proofErr w:type="spellStart"/>
      <w:r>
        <w:rPr>
          <w:rStyle w:val="selectable-text1"/>
        </w:rPr>
        <w:t>TechSupport</w:t>
      </w:r>
      <w:proofErr w:type="spellEnd"/>
      <w:r>
        <w:rPr>
          <w:rStyle w:val="selectable-text1"/>
        </w:rPr>
        <w:t xml:space="preserve"> = </w:t>
      </w:r>
      <w:proofErr w:type="spellStart"/>
      <w:proofErr w:type="gramStart"/>
      <w:r>
        <w:rPr>
          <w:rStyle w:val="selectable-text1"/>
        </w:rPr>
        <w:t>request.form</w:t>
      </w:r>
      <w:proofErr w:type="spellEnd"/>
      <w:proofErr w:type="gramEnd"/>
      <w:r>
        <w:rPr>
          <w:rStyle w:val="selectable-text1"/>
        </w:rPr>
        <w:t>['6']</w:t>
      </w:r>
    </w:p>
    <w:p w:rsidR="00544F10" w:rsidRDefault="00544F10" w:rsidP="00544F10">
      <w:pPr>
        <w:pStyle w:val="selectable-text"/>
        <w:ind w:left="380"/>
      </w:pPr>
      <w:r>
        <w:rPr>
          <w:rStyle w:val="selectable-text1"/>
        </w:rPr>
        <w:t xml:space="preserve">Contract = </w:t>
      </w:r>
      <w:proofErr w:type="spellStart"/>
      <w:proofErr w:type="gramStart"/>
      <w:r>
        <w:rPr>
          <w:rStyle w:val="selectable-text1"/>
        </w:rPr>
        <w:t>request.form</w:t>
      </w:r>
      <w:proofErr w:type="spellEnd"/>
      <w:proofErr w:type="gramEnd"/>
      <w:r>
        <w:rPr>
          <w:rStyle w:val="selectable-text1"/>
        </w:rPr>
        <w:t>['7']</w:t>
      </w:r>
    </w:p>
    <w:p w:rsidR="00544F10" w:rsidRDefault="00544F10" w:rsidP="00544F10">
      <w:pPr>
        <w:pStyle w:val="selectable-text"/>
        <w:ind w:left="380"/>
      </w:pPr>
      <w:proofErr w:type="spellStart"/>
      <w:r>
        <w:rPr>
          <w:rStyle w:val="selectable-text1"/>
        </w:rPr>
        <w:t>PaperlessBilling</w:t>
      </w:r>
      <w:proofErr w:type="spellEnd"/>
      <w:r>
        <w:rPr>
          <w:rStyle w:val="selectable-text1"/>
        </w:rPr>
        <w:t xml:space="preserve"> = </w:t>
      </w:r>
      <w:proofErr w:type="spellStart"/>
      <w:proofErr w:type="gramStart"/>
      <w:r>
        <w:rPr>
          <w:rStyle w:val="selectable-text1"/>
        </w:rPr>
        <w:t>request.form</w:t>
      </w:r>
      <w:proofErr w:type="spellEnd"/>
      <w:proofErr w:type="gramEnd"/>
      <w:r>
        <w:rPr>
          <w:rStyle w:val="selectable-text1"/>
        </w:rPr>
        <w:t>['8']</w:t>
      </w:r>
    </w:p>
    <w:p w:rsidR="00544F10" w:rsidRDefault="00544F10" w:rsidP="00544F10">
      <w:pPr>
        <w:pStyle w:val="selectable-text"/>
        <w:ind w:left="380"/>
      </w:pPr>
      <w:proofErr w:type="spellStart"/>
      <w:r>
        <w:rPr>
          <w:rStyle w:val="selectable-text1"/>
        </w:rPr>
        <w:lastRenderedPageBreak/>
        <w:t>MonthlyCharges</w:t>
      </w:r>
      <w:proofErr w:type="spellEnd"/>
      <w:r>
        <w:rPr>
          <w:rStyle w:val="selectable-text1"/>
        </w:rPr>
        <w:t xml:space="preserve"> = float(</w:t>
      </w:r>
      <w:proofErr w:type="spellStart"/>
      <w:proofErr w:type="gramStart"/>
      <w:r>
        <w:rPr>
          <w:rStyle w:val="selectable-text1"/>
        </w:rPr>
        <w:t>request.form</w:t>
      </w:r>
      <w:proofErr w:type="spellEnd"/>
      <w:proofErr w:type="gramEnd"/>
      <w:r>
        <w:rPr>
          <w:rStyle w:val="selectable-text1"/>
        </w:rPr>
        <w:t>['9'])</w:t>
      </w:r>
    </w:p>
    <w:p w:rsidR="00544F10" w:rsidRDefault="00544F10" w:rsidP="00544F10">
      <w:pPr>
        <w:pStyle w:val="selectable-text"/>
        <w:ind w:left="380"/>
      </w:pPr>
      <w:proofErr w:type="spellStart"/>
      <w:r>
        <w:rPr>
          <w:rStyle w:val="selectable-text1"/>
        </w:rPr>
        <w:t>TotalCharges</w:t>
      </w:r>
      <w:proofErr w:type="spellEnd"/>
      <w:r>
        <w:rPr>
          <w:rStyle w:val="selectable-text1"/>
        </w:rPr>
        <w:t xml:space="preserve"> = float(</w:t>
      </w:r>
      <w:proofErr w:type="spellStart"/>
      <w:proofErr w:type="gramStart"/>
      <w:r>
        <w:rPr>
          <w:rStyle w:val="selectable-text1"/>
        </w:rPr>
        <w:t>request.form</w:t>
      </w:r>
      <w:proofErr w:type="spellEnd"/>
      <w:proofErr w:type="gramEnd"/>
      <w:r>
        <w:rPr>
          <w:rStyle w:val="selectable-text1"/>
        </w:rPr>
        <w:t>['10'])</w:t>
      </w:r>
    </w:p>
    <w:p w:rsidR="00544F10" w:rsidRDefault="00544F10" w:rsidP="00544F10">
      <w:pPr>
        <w:pStyle w:val="selectable-text"/>
        <w:ind w:left="380"/>
      </w:pPr>
    </w:p>
    <w:p w:rsidR="00544F10" w:rsidRDefault="00544F10" w:rsidP="00544F10">
      <w:pPr>
        <w:pStyle w:val="selectable-text"/>
        <w:ind w:left="380"/>
      </w:pPr>
      <w:r>
        <w:rPr>
          <w:rStyle w:val="selectable-text1"/>
        </w:rPr>
        <w:t xml:space="preserve">model = </w:t>
      </w:r>
      <w:proofErr w:type="spellStart"/>
      <w:proofErr w:type="gramStart"/>
      <w:r>
        <w:rPr>
          <w:rStyle w:val="selectable-text1"/>
        </w:rPr>
        <w:t>pickle.load</w:t>
      </w:r>
      <w:proofErr w:type="spellEnd"/>
      <w:proofErr w:type="gramEnd"/>
      <w:r>
        <w:rPr>
          <w:rStyle w:val="selectable-text1"/>
        </w:rPr>
        <w:t>(open('</w:t>
      </w:r>
      <w:proofErr w:type="spellStart"/>
      <w:r>
        <w:rPr>
          <w:rStyle w:val="selectable-text1"/>
        </w:rPr>
        <w:t>Model.sav</w:t>
      </w:r>
      <w:proofErr w:type="spellEnd"/>
      <w:r>
        <w:rPr>
          <w:rStyle w:val="selectable-text1"/>
        </w:rPr>
        <w:t>', '</w:t>
      </w:r>
      <w:proofErr w:type="spellStart"/>
      <w:r>
        <w:rPr>
          <w:rStyle w:val="selectable-text1"/>
        </w:rPr>
        <w:t>rb</w:t>
      </w:r>
      <w:proofErr w:type="spellEnd"/>
      <w:r>
        <w:rPr>
          <w:rStyle w:val="selectable-text1"/>
        </w:rPr>
        <w:t>'))</w:t>
      </w:r>
    </w:p>
    <w:p w:rsidR="00544F10" w:rsidRDefault="00544F10" w:rsidP="00544F10">
      <w:pPr>
        <w:pStyle w:val="selectable-text"/>
        <w:ind w:left="380"/>
      </w:pPr>
      <w:r>
        <w:rPr>
          <w:rStyle w:val="selectable-text1"/>
        </w:rPr>
        <w:t xml:space="preserve">data = [[Dependents, tenure, </w:t>
      </w:r>
      <w:proofErr w:type="spellStart"/>
      <w:r>
        <w:rPr>
          <w:rStyle w:val="selectable-text1"/>
        </w:rPr>
        <w:t>OnlineSecurity</w:t>
      </w:r>
      <w:proofErr w:type="spellEnd"/>
      <w:r>
        <w:rPr>
          <w:rStyle w:val="selectable-text1"/>
        </w:rPr>
        <w:t xml:space="preserve">, </w:t>
      </w:r>
      <w:proofErr w:type="spellStart"/>
      <w:r>
        <w:rPr>
          <w:rStyle w:val="selectable-text1"/>
        </w:rPr>
        <w:t>OnlineBackup</w:t>
      </w:r>
      <w:proofErr w:type="spellEnd"/>
      <w:r>
        <w:rPr>
          <w:rStyle w:val="selectable-text1"/>
        </w:rPr>
        <w:t xml:space="preserve">, </w:t>
      </w:r>
      <w:proofErr w:type="spellStart"/>
      <w:r>
        <w:rPr>
          <w:rStyle w:val="selectable-text1"/>
        </w:rPr>
        <w:t>DeviceProtection</w:t>
      </w:r>
      <w:proofErr w:type="spellEnd"/>
      <w:r>
        <w:rPr>
          <w:rStyle w:val="selectable-text1"/>
        </w:rPr>
        <w:t xml:space="preserve">, </w:t>
      </w:r>
      <w:proofErr w:type="spellStart"/>
      <w:r>
        <w:rPr>
          <w:rStyle w:val="selectable-text1"/>
        </w:rPr>
        <w:t>TechSupport</w:t>
      </w:r>
      <w:proofErr w:type="spellEnd"/>
      <w:r>
        <w:rPr>
          <w:rStyle w:val="selectable-text1"/>
        </w:rPr>
        <w:t xml:space="preserve">, Contract, </w:t>
      </w:r>
      <w:proofErr w:type="spellStart"/>
      <w:r>
        <w:rPr>
          <w:rStyle w:val="selectable-text1"/>
        </w:rPr>
        <w:t>PaperlessBilling</w:t>
      </w:r>
      <w:proofErr w:type="spellEnd"/>
      <w:r>
        <w:rPr>
          <w:rStyle w:val="selectable-text1"/>
        </w:rPr>
        <w:t xml:space="preserve">, </w:t>
      </w:r>
      <w:proofErr w:type="spellStart"/>
      <w:r>
        <w:rPr>
          <w:rStyle w:val="selectable-text1"/>
        </w:rPr>
        <w:t>MonthlyCharges</w:t>
      </w:r>
      <w:proofErr w:type="spellEnd"/>
      <w:r>
        <w:rPr>
          <w:rStyle w:val="selectable-text1"/>
        </w:rPr>
        <w:t xml:space="preserve">, </w:t>
      </w:r>
      <w:proofErr w:type="spellStart"/>
      <w:r>
        <w:rPr>
          <w:rStyle w:val="selectable-text1"/>
        </w:rPr>
        <w:t>TotalCharges</w:t>
      </w:r>
      <w:proofErr w:type="spellEnd"/>
      <w:r>
        <w:rPr>
          <w:rStyle w:val="selectable-text1"/>
        </w:rPr>
        <w:t>]]</w:t>
      </w:r>
    </w:p>
    <w:p w:rsidR="00544F10" w:rsidRDefault="00544F10" w:rsidP="00544F10">
      <w:pPr>
        <w:pStyle w:val="selectable-text"/>
        <w:ind w:left="380"/>
      </w:pPr>
      <w:proofErr w:type="spellStart"/>
      <w:r>
        <w:rPr>
          <w:rStyle w:val="selectable-text1"/>
        </w:rPr>
        <w:t>df</w:t>
      </w:r>
      <w:proofErr w:type="spellEnd"/>
      <w:r>
        <w:rPr>
          <w:rStyle w:val="selectable-text1"/>
        </w:rPr>
        <w:t xml:space="preserve"> = </w:t>
      </w:r>
      <w:proofErr w:type="spellStart"/>
      <w:proofErr w:type="gramStart"/>
      <w:r>
        <w:rPr>
          <w:rStyle w:val="selectable-text1"/>
        </w:rPr>
        <w:t>pd.DataFrame</w:t>
      </w:r>
      <w:proofErr w:type="spellEnd"/>
      <w:proofErr w:type="gramEnd"/>
      <w:r>
        <w:rPr>
          <w:rStyle w:val="selectable-text1"/>
        </w:rPr>
        <w:t>(data, columns=['Dependents', 'tenure', '</w:t>
      </w:r>
      <w:proofErr w:type="spellStart"/>
      <w:r>
        <w:rPr>
          <w:rStyle w:val="selectable-text1"/>
        </w:rPr>
        <w:t>OnlineSecurity</w:t>
      </w:r>
      <w:proofErr w:type="spellEnd"/>
      <w:r>
        <w:rPr>
          <w:rStyle w:val="selectable-text1"/>
        </w:rPr>
        <w:t>',</w:t>
      </w:r>
    </w:p>
    <w:p w:rsidR="00544F10" w:rsidRDefault="00544F10" w:rsidP="00544F10">
      <w:pPr>
        <w:pStyle w:val="selectable-text"/>
        <w:ind w:left="380"/>
      </w:pPr>
      <w:r>
        <w:rPr>
          <w:rStyle w:val="selectable-text1"/>
        </w:rPr>
        <w:t>'</w:t>
      </w:r>
      <w:proofErr w:type="spellStart"/>
      <w:r>
        <w:rPr>
          <w:rStyle w:val="selectable-text1"/>
        </w:rPr>
        <w:t>OnlineBackup</w:t>
      </w:r>
      <w:proofErr w:type="spellEnd"/>
      <w:r>
        <w:rPr>
          <w:rStyle w:val="selectable-text1"/>
        </w:rPr>
        <w:t>', '</w:t>
      </w:r>
      <w:proofErr w:type="spellStart"/>
      <w:r>
        <w:rPr>
          <w:rStyle w:val="selectable-text1"/>
        </w:rPr>
        <w:t>DeviceProtection</w:t>
      </w:r>
      <w:proofErr w:type="spellEnd"/>
      <w:r>
        <w:rPr>
          <w:rStyle w:val="selectable-text1"/>
        </w:rPr>
        <w:t>', '</w:t>
      </w:r>
      <w:proofErr w:type="spellStart"/>
      <w:r>
        <w:rPr>
          <w:rStyle w:val="selectable-text1"/>
        </w:rPr>
        <w:t>TechSupport</w:t>
      </w:r>
      <w:proofErr w:type="spellEnd"/>
      <w:r>
        <w:rPr>
          <w:rStyle w:val="selectable-text1"/>
        </w:rPr>
        <w:t>', 'Contract',</w:t>
      </w:r>
    </w:p>
    <w:p w:rsidR="00544F10" w:rsidRDefault="00544F10" w:rsidP="00544F10">
      <w:pPr>
        <w:pStyle w:val="selectable-text"/>
        <w:ind w:left="380"/>
      </w:pPr>
      <w:r>
        <w:rPr>
          <w:rStyle w:val="selectable-text1"/>
        </w:rPr>
        <w:t>'</w:t>
      </w:r>
      <w:proofErr w:type="spellStart"/>
      <w:r>
        <w:rPr>
          <w:rStyle w:val="selectable-text1"/>
        </w:rPr>
        <w:t>PaperlessBilling</w:t>
      </w:r>
      <w:proofErr w:type="spellEnd"/>
      <w:r>
        <w:rPr>
          <w:rStyle w:val="selectable-text1"/>
        </w:rPr>
        <w:t>', '</w:t>
      </w:r>
      <w:proofErr w:type="spellStart"/>
      <w:r>
        <w:rPr>
          <w:rStyle w:val="selectable-text1"/>
        </w:rPr>
        <w:t>MonthlyCharges</w:t>
      </w:r>
      <w:proofErr w:type="spellEnd"/>
      <w:r>
        <w:rPr>
          <w:rStyle w:val="selectable-text1"/>
        </w:rPr>
        <w:t>', '</w:t>
      </w:r>
      <w:proofErr w:type="spellStart"/>
      <w:r>
        <w:rPr>
          <w:rStyle w:val="selectable-text1"/>
        </w:rPr>
        <w:t>TotalCharges</w:t>
      </w:r>
      <w:proofErr w:type="spellEnd"/>
      <w:r>
        <w:rPr>
          <w:rStyle w:val="selectable-text1"/>
        </w:rPr>
        <w:t>'])</w:t>
      </w:r>
    </w:p>
    <w:p w:rsidR="00544F10" w:rsidRDefault="00544F10" w:rsidP="00544F10">
      <w:pPr>
        <w:pStyle w:val="selectable-text"/>
        <w:ind w:left="380"/>
      </w:pPr>
    </w:p>
    <w:p w:rsidR="00544F10" w:rsidRDefault="00544F10" w:rsidP="00544F10">
      <w:pPr>
        <w:pStyle w:val="selectable-text"/>
        <w:ind w:left="380"/>
      </w:pPr>
      <w:proofErr w:type="spellStart"/>
      <w:r>
        <w:rPr>
          <w:rStyle w:val="selectable-text1"/>
        </w:rPr>
        <w:t>categorical_feature</w:t>
      </w:r>
      <w:proofErr w:type="spellEnd"/>
      <w:r>
        <w:rPr>
          <w:rStyle w:val="selectable-text1"/>
        </w:rPr>
        <w:t xml:space="preserve"> = {feature for feature in </w:t>
      </w:r>
      <w:proofErr w:type="spellStart"/>
      <w:proofErr w:type="gramStart"/>
      <w:r>
        <w:rPr>
          <w:rStyle w:val="selectable-text1"/>
        </w:rPr>
        <w:t>df.columns</w:t>
      </w:r>
      <w:proofErr w:type="spellEnd"/>
      <w:proofErr w:type="gramEnd"/>
      <w:r>
        <w:rPr>
          <w:rStyle w:val="selectable-text1"/>
        </w:rPr>
        <w:t xml:space="preserve"> if </w:t>
      </w:r>
      <w:proofErr w:type="spellStart"/>
      <w:r>
        <w:rPr>
          <w:rStyle w:val="selectable-text1"/>
        </w:rPr>
        <w:t>df</w:t>
      </w:r>
      <w:proofErr w:type="spellEnd"/>
      <w:r>
        <w:rPr>
          <w:rStyle w:val="selectable-text1"/>
        </w:rPr>
        <w:t>[feature].</w:t>
      </w:r>
      <w:proofErr w:type="spellStart"/>
      <w:r>
        <w:rPr>
          <w:rStyle w:val="selectable-text1"/>
        </w:rPr>
        <w:t>dtypes</w:t>
      </w:r>
      <w:proofErr w:type="spellEnd"/>
      <w:r>
        <w:rPr>
          <w:rStyle w:val="selectable-text1"/>
        </w:rPr>
        <w:t xml:space="preserve"> == 'O'}</w:t>
      </w:r>
    </w:p>
    <w:p w:rsidR="00544F10" w:rsidRDefault="00544F10" w:rsidP="00544F10">
      <w:pPr>
        <w:pStyle w:val="selectable-text"/>
        <w:ind w:left="380"/>
      </w:pPr>
    </w:p>
    <w:p w:rsidR="00544F10" w:rsidRDefault="00544F10" w:rsidP="00544F10">
      <w:pPr>
        <w:pStyle w:val="selectable-text"/>
        <w:ind w:left="380"/>
      </w:pPr>
      <w:r>
        <w:rPr>
          <w:rStyle w:val="selectable-text1"/>
        </w:rPr>
        <w:t xml:space="preserve">encoder = </w:t>
      </w:r>
      <w:proofErr w:type="spellStart"/>
      <w:proofErr w:type="gramStart"/>
      <w:r>
        <w:rPr>
          <w:rStyle w:val="selectable-text1"/>
        </w:rPr>
        <w:t>LabelEncoder</w:t>
      </w:r>
      <w:proofErr w:type="spellEnd"/>
      <w:r>
        <w:rPr>
          <w:rStyle w:val="selectable-text1"/>
        </w:rPr>
        <w:t>(</w:t>
      </w:r>
      <w:proofErr w:type="gramEnd"/>
      <w:r>
        <w:rPr>
          <w:rStyle w:val="selectable-text1"/>
        </w:rPr>
        <w:t>)</w:t>
      </w:r>
    </w:p>
    <w:p w:rsidR="00544F10" w:rsidRDefault="00544F10" w:rsidP="00544F10">
      <w:pPr>
        <w:pStyle w:val="selectable-text"/>
        <w:ind w:left="380"/>
      </w:pPr>
      <w:r>
        <w:rPr>
          <w:rStyle w:val="selectable-text1"/>
        </w:rPr>
        <w:t xml:space="preserve">for feature in </w:t>
      </w:r>
      <w:proofErr w:type="spellStart"/>
      <w:r>
        <w:rPr>
          <w:rStyle w:val="selectable-text1"/>
        </w:rPr>
        <w:t>categorical_feature</w:t>
      </w:r>
      <w:proofErr w:type="spellEnd"/>
      <w:r>
        <w:rPr>
          <w:rStyle w:val="selectable-text1"/>
        </w:rPr>
        <w:t>:</w:t>
      </w:r>
    </w:p>
    <w:p w:rsidR="00544F10" w:rsidRDefault="00544F10" w:rsidP="00544F10">
      <w:pPr>
        <w:pStyle w:val="selectable-text"/>
        <w:ind w:left="380"/>
      </w:pPr>
      <w:proofErr w:type="spellStart"/>
      <w:r>
        <w:rPr>
          <w:rStyle w:val="selectable-text1"/>
        </w:rPr>
        <w:t>df</w:t>
      </w:r>
      <w:proofErr w:type="spellEnd"/>
      <w:r>
        <w:rPr>
          <w:rStyle w:val="selectable-text1"/>
        </w:rPr>
        <w:t xml:space="preserve">[feature] = </w:t>
      </w:r>
      <w:proofErr w:type="spellStart"/>
      <w:r>
        <w:rPr>
          <w:rStyle w:val="selectable-text1"/>
        </w:rPr>
        <w:t>encoder.fit_transform</w:t>
      </w:r>
      <w:proofErr w:type="spellEnd"/>
      <w:r>
        <w:rPr>
          <w:rStyle w:val="selectable-text1"/>
        </w:rPr>
        <w:t>(</w:t>
      </w:r>
      <w:proofErr w:type="spellStart"/>
      <w:r>
        <w:rPr>
          <w:rStyle w:val="selectable-text1"/>
        </w:rPr>
        <w:t>df</w:t>
      </w:r>
      <w:proofErr w:type="spellEnd"/>
      <w:r>
        <w:rPr>
          <w:rStyle w:val="selectable-text1"/>
        </w:rPr>
        <w:t>[feature])</w:t>
      </w:r>
    </w:p>
    <w:p w:rsidR="00544F10" w:rsidRDefault="00544F10" w:rsidP="00544F10">
      <w:pPr>
        <w:pStyle w:val="selectable-text"/>
        <w:ind w:left="380"/>
      </w:pPr>
    </w:p>
    <w:p w:rsidR="00544F10" w:rsidRDefault="00544F10" w:rsidP="00544F10">
      <w:pPr>
        <w:pStyle w:val="selectable-text"/>
        <w:ind w:left="380"/>
      </w:pPr>
      <w:r>
        <w:rPr>
          <w:rStyle w:val="selectable-text1"/>
        </w:rPr>
        <w:t xml:space="preserve">single = </w:t>
      </w:r>
      <w:proofErr w:type="spellStart"/>
      <w:proofErr w:type="gramStart"/>
      <w:r>
        <w:rPr>
          <w:rStyle w:val="selectable-text1"/>
        </w:rPr>
        <w:t>model.predict</w:t>
      </w:r>
      <w:proofErr w:type="spellEnd"/>
      <w:proofErr w:type="gramEnd"/>
      <w:r>
        <w:rPr>
          <w:rStyle w:val="selectable-text1"/>
        </w:rPr>
        <w:t>(</w:t>
      </w:r>
      <w:proofErr w:type="spellStart"/>
      <w:r>
        <w:rPr>
          <w:rStyle w:val="selectable-text1"/>
        </w:rPr>
        <w:t>df</w:t>
      </w:r>
      <w:proofErr w:type="spellEnd"/>
      <w:r>
        <w:rPr>
          <w:rStyle w:val="selectable-text1"/>
        </w:rPr>
        <w:t>)</w:t>
      </w:r>
    </w:p>
    <w:p w:rsidR="00544F10" w:rsidRDefault="00544F10" w:rsidP="00544F10">
      <w:pPr>
        <w:pStyle w:val="selectable-text"/>
        <w:ind w:left="380"/>
      </w:pPr>
      <w:r>
        <w:rPr>
          <w:rStyle w:val="selectable-text1"/>
        </w:rPr>
        <w:t xml:space="preserve">probability = </w:t>
      </w:r>
      <w:proofErr w:type="spellStart"/>
      <w:proofErr w:type="gramStart"/>
      <w:r>
        <w:rPr>
          <w:rStyle w:val="selectable-text1"/>
        </w:rPr>
        <w:t>model.predict</w:t>
      </w:r>
      <w:proofErr w:type="gramEnd"/>
      <w:r>
        <w:rPr>
          <w:rStyle w:val="selectable-text1"/>
        </w:rPr>
        <w:t>_proba</w:t>
      </w:r>
      <w:proofErr w:type="spellEnd"/>
      <w:r>
        <w:rPr>
          <w:rStyle w:val="selectable-text1"/>
        </w:rPr>
        <w:t>(</w:t>
      </w:r>
      <w:proofErr w:type="spellStart"/>
      <w:r>
        <w:rPr>
          <w:rStyle w:val="selectable-text1"/>
        </w:rPr>
        <w:t>df</w:t>
      </w:r>
      <w:proofErr w:type="spellEnd"/>
      <w:r>
        <w:rPr>
          <w:rStyle w:val="selectable-text1"/>
        </w:rPr>
        <w:t>)[:, 1]</w:t>
      </w:r>
    </w:p>
    <w:p w:rsidR="00544F10" w:rsidRDefault="00544F10" w:rsidP="00544F10">
      <w:pPr>
        <w:pStyle w:val="selectable-text"/>
        <w:ind w:left="380"/>
      </w:pPr>
      <w:r>
        <w:rPr>
          <w:rStyle w:val="selectable-text1"/>
        </w:rPr>
        <w:t>probability = probability*100</w:t>
      </w:r>
    </w:p>
    <w:p w:rsidR="00544F10" w:rsidRDefault="00544F10" w:rsidP="00544F10">
      <w:pPr>
        <w:pStyle w:val="selectable-text"/>
        <w:ind w:left="380"/>
      </w:pPr>
    </w:p>
    <w:p w:rsidR="00544F10" w:rsidRDefault="00544F10" w:rsidP="00544F10">
      <w:pPr>
        <w:pStyle w:val="selectable-text"/>
        <w:ind w:left="380"/>
      </w:pPr>
      <w:r>
        <w:rPr>
          <w:rStyle w:val="selectable-text1"/>
        </w:rPr>
        <w:t>if single == 1:</w:t>
      </w:r>
    </w:p>
    <w:p w:rsidR="00544F10" w:rsidRDefault="00544F10" w:rsidP="00544F10">
      <w:pPr>
        <w:pStyle w:val="selectable-text"/>
        <w:ind w:left="380"/>
      </w:pPr>
      <w:r>
        <w:rPr>
          <w:rStyle w:val="selectable-text1"/>
        </w:rPr>
        <w:t>op1 = "This Customer is likely to be Churned!"</w:t>
      </w:r>
    </w:p>
    <w:p w:rsidR="00544F10" w:rsidRDefault="00544F10" w:rsidP="00544F10">
      <w:pPr>
        <w:pStyle w:val="selectable-text"/>
        <w:ind w:left="380"/>
      </w:pPr>
      <w:r>
        <w:rPr>
          <w:rStyle w:val="selectable-text1"/>
        </w:rPr>
        <w:t xml:space="preserve">op2 = </w:t>
      </w:r>
      <w:proofErr w:type="spellStart"/>
      <w:r>
        <w:rPr>
          <w:rStyle w:val="selectable-text1"/>
        </w:rPr>
        <w:t>f"Confidence</w:t>
      </w:r>
      <w:proofErr w:type="spellEnd"/>
      <w:r>
        <w:rPr>
          <w:rStyle w:val="selectable-text1"/>
        </w:rPr>
        <w:t xml:space="preserve"> level is {</w:t>
      </w:r>
      <w:proofErr w:type="spellStart"/>
      <w:proofErr w:type="gramStart"/>
      <w:r>
        <w:rPr>
          <w:rStyle w:val="selectable-text1"/>
        </w:rPr>
        <w:t>np.round</w:t>
      </w:r>
      <w:proofErr w:type="spellEnd"/>
      <w:proofErr w:type="gramEnd"/>
      <w:r>
        <w:rPr>
          <w:rStyle w:val="selectable-text1"/>
        </w:rPr>
        <w:t>(probability[0], 2)}"</w:t>
      </w:r>
    </w:p>
    <w:p w:rsidR="00544F10" w:rsidRDefault="00544F10" w:rsidP="00544F10">
      <w:pPr>
        <w:pStyle w:val="selectable-text"/>
        <w:ind w:left="380"/>
      </w:pPr>
      <w:r>
        <w:rPr>
          <w:rStyle w:val="selectable-text1"/>
        </w:rPr>
        <w:t>else:</w:t>
      </w:r>
    </w:p>
    <w:p w:rsidR="00544F10" w:rsidRDefault="00544F10" w:rsidP="00544F10">
      <w:pPr>
        <w:pStyle w:val="selectable-text"/>
        <w:ind w:left="380"/>
      </w:pPr>
      <w:r>
        <w:rPr>
          <w:rStyle w:val="selectable-text1"/>
        </w:rPr>
        <w:lastRenderedPageBreak/>
        <w:t>op1 = "This Customer is likely to be Continue!"</w:t>
      </w:r>
    </w:p>
    <w:p w:rsidR="00544F10" w:rsidRDefault="00544F10" w:rsidP="00544F10">
      <w:pPr>
        <w:pStyle w:val="selectable-text"/>
        <w:ind w:left="380"/>
      </w:pPr>
      <w:r>
        <w:rPr>
          <w:rStyle w:val="selectable-text1"/>
        </w:rPr>
        <w:t xml:space="preserve">op2 = </w:t>
      </w:r>
      <w:proofErr w:type="spellStart"/>
      <w:r>
        <w:rPr>
          <w:rStyle w:val="selectable-text1"/>
        </w:rPr>
        <w:t>f"Confidence</w:t>
      </w:r>
      <w:proofErr w:type="spellEnd"/>
      <w:r>
        <w:rPr>
          <w:rStyle w:val="selectable-text1"/>
        </w:rPr>
        <w:t xml:space="preserve"> level is {</w:t>
      </w:r>
      <w:proofErr w:type="spellStart"/>
      <w:proofErr w:type="gramStart"/>
      <w:r>
        <w:rPr>
          <w:rStyle w:val="selectable-text1"/>
        </w:rPr>
        <w:t>np.round</w:t>
      </w:r>
      <w:proofErr w:type="spellEnd"/>
      <w:proofErr w:type="gramEnd"/>
      <w:r>
        <w:rPr>
          <w:rStyle w:val="selectable-text1"/>
        </w:rPr>
        <w:t>(probability[0], 2)}"</w:t>
      </w:r>
    </w:p>
    <w:p w:rsidR="00544F10" w:rsidRDefault="00544F10" w:rsidP="00544F10">
      <w:pPr>
        <w:pStyle w:val="selectable-text"/>
        <w:ind w:left="380"/>
      </w:pPr>
    </w:p>
    <w:p w:rsidR="00544F10" w:rsidRDefault="00544F10" w:rsidP="00544F10">
      <w:pPr>
        <w:pStyle w:val="selectable-text"/>
        <w:ind w:left="380"/>
      </w:pPr>
    </w:p>
    <w:p w:rsidR="00544F10" w:rsidRDefault="00544F10" w:rsidP="00544F10">
      <w:pPr>
        <w:pStyle w:val="selectable-text"/>
        <w:ind w:left="380"/>
      </w:pPr>
      <w:r>
        <w:rPr>
          <w:rStyle w:val="selectable-text1"/>
        </w:rPr>
        <w:t xml:space="preserve">return </w:t>
      </w:r>
      <w:proofErr w:type="spellStart"/>
      <w:r>
        <w:rPr>
          <w:rStyle w:val="selectable-text1"/>
        </w:rPr>
        <w:t>render_</w:t>
      </w:r>
      <w:proofErr w:type="gramStart"/>
      <w:r>
        <w:rPr>
          <w:rStyle w:val="selectable-text1"/>
        </w:rPr>
        <w:t>template</w:t>
      </w:r>
      <w:proofErr w:type="spellEnd"/>
      <w:r>
        <w:rPr>
          <w:rStyle w:val="selectable-text1"/>
        </w:rPr>
        <w:t>(</w:t>
      </w:r>
      <w:proofErr w:type="gramEnd"/>
      <w:r>
        <w:rPr>
          <w:rStyle w:val="selectable-text1"/>
        </w:rPr>
        <w:t>"result.html", op1=op1, op2=op2)</w:t>
      </w:r>
    </w:p>
    <w:p w:rsidR="00544F10" w:rsidRDefault="00544F10" w:rsidP="00544F10">
      <w:pPr>
        <w:pStyle w:val="selectable-text"/>
        <w:ind w:left="380"/>
      </w:pPr>
    </w:p>
    <w:p w:rsidR="00544F10" w:rsidRDefault="00544F10" w:rsidP="00544F10">
      <w:pPr>
        <w:pStyle w:val="selectable-text"/>
        <w:ind w:left="380"/>
      </w:pPr>
    </w:p>
    <w:p w:rsidR="00544F10" w:rsidRDefault="00544F10" w:rsidP="00544F10">
      <w:pPr>
        <w:pStyle w:val="selectable-text"/>
        <w:ind w:left="380"/>
      </w:pPr>
      <w:r>
        <w:rPr>
          <w:rStyle w:val="selectable-text1"/>
        </w:rPr>
        <w:t>if _</w:t>
      </w:r>
      <w:r>
        <w:rPr>
          <w:rStyle w:val="Emphasis"/>
        </w:rPr>
        <w:t>_name</w:t>
      </w:r>
      <w:r>
        <w:rPr>
          <w:rStyle w:val="selectable-text1"/>
        </w:rPr>
        <w:t>__ == "_</w:t>
      </w:r>
      <w:r>
        <w:rPr>
          <w:rStyle w:val="Emphasis"/>
        </w:rPr>
        <w:t>_main</w:t>
      </w:r>
      <w:r>
        <w:rPr>
          <w:rStyle w:val="selectable-text1"/>
        </w:rPr>
        <w:t>__":</w:t>
      </w:r>
    </w:p>
    <w:p w:rsidR="00544F10" w:rsidRDefault="00544F10" w:rsidP="00544F10">
      <w:pPr>
        <w:pStyle w:val="selectable-text"/>
        <w:ind w:left="380"/>
      </w:pPr>
      <w:proofErr w:type="spellStart"/>
      <w:proofErr w:type="gramStart"/>
      <w:r>
        <w:rPr>
          <w:rStyle w:val="selectable-text1"/>
        </w:rPr>
        <w:t>app.run</w:t>
      </w:r>
      <w:proofErr w:type="spellEnd"/>
      <w:r>
        <w:rPr>
          <w:rStyle w:val="selectable-text1"/>
        </w:rPr>
        <w:t>(</w:t>
      </w:r>
      <w:proofErr w:type="gramEnd"/>
      <w:r>
        <w:rPr>
          <w:rStyle w:val="selectable-text1"/>
        </w:rPr>
        <w:t>debug=False, port=5112)</w:t>
      </w:r>
    </w:p>
    <w:p w:rsidR="00544F10" w:rsidRDefault="00544F10" w:rsidP="00544F10">
      <w:pPr>
        <w:pStyle w:val="BodyText"/>
        <w:spacing w:before="161" w:line="379" w:lineRule="auto"/>
        <w:ind w:left="380" w:right="6760"/>
      </w:pPr>
    </w:p>
    <w:p w:rsidR="00544F10" w:rsidRDefault="00544F10" w:rsidP="00544F10">
      <w:pPr>
        <w:pStyle w:val="selectable-text"/>
        <w:ind w:left="380"/>
      </w:pPr>
    </w:p>
    <w:p w:rsidR="00544F10" w:rsidRDefault="00544F10" w:rsidP="00544F10">
      <w:pPr>
        <w:pStyle w:val="selectable-text"/>
        <w:ind w:left="380"/>
      </w:pPr>
    </w:p>
    <w:p w:rsidR="00544F10" w:rsidRDefault="00544F10" w:rsidP="00012CDF">
      <w:pPr>
        <w:pStyle w:val="BodyText"/>
        <w:spacing w:line="360" w:lineRule="auto"/>
        <w:ind w:left="202" w:right="500"/>
        <w:jc w:val="both"/>
      </w:pPr>
    </w:p>
    <w:p w:rsidR="00DF1D9A" w:rsidRDefault="00DF1D9A" w:rsidP="00DF1D9A">
      <w:pPr>
        <w:pStyle w:val="BodyText"/>
        <w:spacing w:line="360" w:lineRule="auto"/>
        <w:ind w:right="500"/>
        <w:jc w:val="both"/>
        <w:sectPr w:rsidR="00DF1D9A">
          <w:pgSz w:w="12240" w:h="15840"/>
          <w:pgMar w:top="1420" w:right="500" w:bottom="1200" w:left="1060" w:header="0" w:footer="945" w:gutter="0"/>
          <w:cols w:space="720"/>
        </w:sectPr>
      </w:pPr>
    </w:p>
    <w:p w:rsidR="00544F10" w:rsidRDefault="00544F10" w:rsidP="00544F10">
      <w:pPr>
        <w:pStyle w:val="Heading1"/>
        <w:spacing w:line="324" w:lineRule="auto"/>
        <w:ind w:left="3059" w:right="3082" w:firstLine="1296"/>
      </w:pPr>
      <w:r>
        <w:lastRenderedPageBreak/>
        <w:t>CHAPTER 5 RESULTS</w:t>
      </w:r>
      <w:r>
        <w:rPr>
          <w:spacing w:val="-20"/>
        </w:rPr>
        <w:t xml:space="preserve"> </w:t>
      </w:r>
      <w:r>
        <w:t>AND</w:t>
      </w:r>
      <w:r>
        <w:rPr>
          <w:spacing w:val="-18"/>
        </w:rPr>
        <w:t xml:space="preserve"> </w:t>
      </w:r>
      <w:r>
        <w:t>DISCUSSION</w:t>
      </w:r>
    </w:p>
    <w:p w:rsidR="00544F10" w:rsidRDefault="00544F10" w:rsidP="00544F10">
      <w:pPr>
        <w:pStyle w:val="BodyText"/>
        <w:spacing w:before="76" w:line="360" w:lineRule="auto"/>
        <w:ind w:left="202" w:right="495"/>
        <w:jc w:val="both"/>
      </w:pPr>
      <w:r>
        <w:t xml:space="preserve">In this section, the outcomes of the implemented algorithms for </w:t>
      </w:r>
      <w:r w:rsidRPr="30B778AC">
        <w:t>customer churn telecom</w:t>
      </w:r>
      <w:r>
        <w:t xml:space="preserve"> are presented. The results focus on </w:t>
      </w:r>
      <w:r w:rsidRPr="30B778AC">
        <w:rPr>
          <w:color w:val="000000" w:themeColor="text1"/>
        </w:rPr>
        <w:t>sophisticated churn prediction model that significantly improves telecom providers' ability to anticipate and address customer churn</w:t>
      </w:r>
      <w:r>
        <w:t>.</w:t>
      </w:r>
    </w:p>
    <w:p w:rsidR="000478D0" w:rsidRPr="00193F15" w:rsidRDefault="00544F10" w:rsidP="00193F15">
      <w:pPr>
        <w:pStyle w:val="ListParagraph"/>
        <w:numPr>
          <w:ilvl w:val="1"/>
          <w:numId w:val="11"/>
        </w:numPr>
        <w:tabs>
          <w:tab w:val="left" w:pos="624"/>
        </w:tabs>
        <w:spacing w:before="156"/>
        <w:ind w:left="624" w:hanging="422"/>
        <w:jc w:val="both"/>
        <w:rPr>
          <w:b/>
          <w:sz w:val="28"/>
        </w:rPr>
      </w:pPr>
      <w:proofErr w:type="gramStart"/>
      <w:r>
        <w:rPr>
          <w:b/>
          <w:sz w:val="28"/>
        </w:rPr>
        <w:t xml:space="preserve">Interface </w:t>
      </w:r>
      <w:r>
        <w:rPr>
          <w:b/>
          <w:spacing w:val="-2"/>
          <w:sz w:val="28"/>
        </w:rPr>
        <w:t>:</w:t>
      </w:r>
      <w:proofErr w:type="gramEnd"/>
    </w:p>
    <w:p w:rsidR="00193F15" w:rsidRPr="00193F15" w:rsidRDefault="00193F15" w:rsidP="00193F15">
      <w:pPr>
        <w:pStyle w:val="ListParagraph"/>
        <w:tabs>
          <w:tab w:val="left" w:pos="624"/>
        </w:tabs>
        <w:spacing w:before="156"/>
        <w:ind w:left="624" w:firstLine="0"/>
        <w:jc w:val="both"/>
        <w:rPr>
          <w:b/>
          <w:sz w:val="28"/>
        </w:rPr>
      </w:pPr>
    </w:p>
    <w:p w:rsidR="000478D0" w:rsidRDefault="00193F15" w:rsidP="00193F15">
      <w:pPr>
        <w:spacing w:line="379" w:lineRule="auto"/>
      </w:pPr>
      <w:r>
        <w:t xml:space="preserve">                   </w:t>
      </w:r>
      <w:r w:rsidR="00544F10" w:rsidRPr="000B3CB5">
        <w:rPr>
          <w:b/>
          <w:noProof/>
          <w:sz w:val="28"/>
          <w:lang w:val="en-IN" w:eastAsia="en-IN"/>
        </w:rPr>
        <w:drawing>
          <wp:inline distT="0" distB="0" distL="0" distR="0" wp14:anchorId="3A2ACE6C" wp14:editId="173DE42C">
            <wp:extent cx="4965700" cy="2463800"/>
            <wp:effectExtent l="0" t="0" r="6350" b="0"/>
            <wp:docPr id="8" name="Picture 8" descr="C:\Users\home\Pictures\Screenshots\Screenshot 2024-11-04 1824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Pictures\Screenshots\Screenshot 2024-11-04 182420.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5078" r="9836" b="22295"/>
                    <a:stretch/>
                  </pic:blipFill>
                  <pic:spPr bwMode="auto">
                    <a:xfrm>
                      <a:off x="0" y="0"/>
                      <a:ext cx="4965700" cy="2463800"/>
                    </a:xfrm>
                    <a:prstGeom prst="rect">
                      <a:avLst/>
                    </a:prstGeom>
                    <a:noFill/>
                    <a:ln>
                      <a:noFill/>
                    </a:ln>
                    <a:extLst>
                      <a:ext uri="{53640926-AAD7-44D8-BBD7-CCE9431645EC}">
                        <a14:shadowObscured xmlns:a14="http://schemas.microsoft.com/office/drawing/2010/main"/>
                      </a:ext>
                    </a:extLst>
                  </pic:spPr>
                </pic:pic>
              </a:graphicData>
            </a:graphic>
          </wp:inline>
        </w:drawing>
      </w:r>
    </w:p>
    <w:p w:rsidR="00521F2C" w:rsidRDefault="00521F2C" w:rsidP="00544F10">
      <w:pPr>
        <w:spacing w:line="379" w:lineRule="auto"/>
        <w:ind w:left="624" w:firstLine="720"/>
      </w:pPr>
    </w:p>
    <w:p w:rsidR="00521F2C" w:rsidRPr="00DF1D9A" w:rsidRDefault="00521F2C" w:rsidP="00521F2C">
      <w:pPr>
        <w:pStyle w:val="BodyText"/>
        <w:spacing w:before="16"/>
        <w:ind w:left="3218" w:right="627"/>
        <w:rPr>
          <w:lang w:val="en-IN"/>
        </w:rPr>
      </w:pPr>
      <w:r>
        <w:t xml:space="preserve"> </w:t>
      </w:r>
      <w:r>
        <w:tab/>
        <w:t>Fig.5.1.1</w:t>
      </w:r>
      <w:r>
        <w:rPr>
          <w:spacing w:val="-8"/>
        </w:rPr>
        <w:t xml:space="preserve"> R</w:t>
      </w:r>
      <w:r w:rsidR="00193F15">
        <w:t>egistration Page</w:t>
      </w:r>
    </w:p>
    <w:p w:rsidR="00521F2C" w:rsidRDefault="00521F2C" w:rsidP="00544F10">
      <w:pPr>
        <w:spacing w:line="379" w:lineRule="auto"/>
        <w:ind w:left="624" w:firstLine="720"/>
      </w:pPr>
    </w:p>
    <w:p w:rsidR="00544F10" w:rsidRPr="00F62269" w:rsidRDefault="00544F10" w:rsidP="00544F10">
      <w:pPr>
        <w:pStyle w:val="BodyText"/>
        <w:spacing w:before="76" w:line="360" w:lineRule="auto"/>
        <w:ind w:left="202" w:right="495"/>
        <w:jc w:val="both"/>
      </w:pPr>
      <w:r w:rsidRPr="00F62269">
        <w:t>A registration page for a customer churn prediction system requires several key components. First, input fields are used to collect essential information like username, email, and password, which form the basis for user authentication. Proper form validation is crucial to ensure the data is accurate and secure—validating email formats and enforcing strong password requirements helps maintain the integrity of user input.</w:t>
      </w:r>
    </w:p>
    <w:p w:rsidR="00544F10" w:rsidRDefault="00193F15" w:rsidP="00193F15">
      <w:pPr>
        <w:spacing w:line="379" w:lineRule="auto"/>
        <w:ind w:left="720"/>
      </w:pPr>
      <w:r>
        <w:lastRenderedPageBreak/>
        <w:t xml:space="preserve">        </w:t>
      </w:r>
      <w:r w:rsidR="00544F10" w:rsidRPr="000B3CB5">
        <w:rPr>
          <w:b/>
          <w:noProof/>
          <w:sz w:val="28"/>
          <w:lang w:val="en-IN" w:eastAsia="en-IN"/>
        </w:rPr>
        <w:drawing>
          <wp:inline distT="0" distB="0" distL="0" distR="0" wp14:anchorId="5E1CC372" wp14:editId="1082E008">
            <wp:extent cx="5012055" cy="2489200"/>
            <wp:effectExtent l="0" t="0" r="0" b="6350"/>
            <wp:docPr id="13" name="Picture 13" descr="C:\Users\home\Pictures\Screenshots\Screenshot 2024-11-04 1827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Pictures\Screenshots\Screenshot 2024-11-04 182722.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4964" r="7692" b="10893"/>
                    <a:stretch/>
                  </pic:blipFill>
                  <pic:spPr bwMode="auto">
                    <a:xfrm>
                      <a:off x="0" y="0"/>
                      <a:ext cx="5058114" cy="2512075"/>
                    </a:xfrm>
                    <a:prstGeom prst="rect">
                      <a:avLst/>
                    </a:prstGeom>
                    <a:noFill/>
                    <a:ln>
                      <a:noFill/>
                    </a:ln>
                    <a:extLst>
                      <a:ext uri="{53640926-AAD7-44D8-BBD7-CCE9431645EC}">
                        <a14:shadowObscured xmlns:a14="http://schemas.microsoft.com/office/drawing/2010/main"/>
                      </a:ext>
                    </a:extLst>
                  </pic:spPr>
                </pic:pic>
              </a:graphicData>
            </a:graphic>
          </wp:inline>
        </w:drawing>
      </w:r>
    </w:p>
    <w:p w:rsidR="00193F15" w:rsidRDefault="00193F15" w:rsidP="00544F10">
      <w:pPr>
        <w:spacing w:line="379" w:lineRule="auto"/>
        <w:ind w:left="624" w:firstLine="720"/>
      </w:pPr>
    </w:p>
    <w:p w:rsidR="00521F2C" w:rsidRPr="00DF1D9A" w:rsidRDefault="00193F15" w:rsidP="00193F15">
      <w:pPr>
        <w:pStyle w:val="BodyText"/>
        <w:spacing w:before="16"/>
        <w:ind w:left="3938" w:right="627" w:firstLine="382"/>
        <w:rPr>
          <w:lang w:val="en-IN"/>
        </w:rPr>
      </w:pPr>
      <w:r>
        <w:t>Fig.5</w:t>
      </w:r>
      <w:r w:rsidR="00521F2C">
        <w:t>.</w:t>
      </w:r>
      <w:r>
        <w:t>1.2</w:t>
      </w:r>
      <w:r w:rsidR="00521F2C">
        <w:rPr>
          <w:spacing w:val="-8"/>
        </w:rPr>
        <w:t xml:space="preserve"> </w:t>
      </w:r>
      <w:r>
        <w:rPr>
          <w:spacing w:val="-8"/>
        </w:rPr>
        <w:t>Login Page</w:t>
      </w:r>
    </w:p>
    <w:p w:rsidR="00521F2C" w:rsidRDefault="00521F2C" w:rsidP="00521F2C">
      <w:pPr>
        <w:spacing w:line="379" w:lineRule="auto"/>
      </w:pPr>
    </w:p>
    <w:p w:rsidR="00521F2C" w:rsidRDefault="00521F2C" w:rsidP="00521F2C">
      <w:pPr>
        <w:spacing w:line="379" w:lineRule="auto"/>
        <w:rPr>
          <w:sz w:val="24"/>
          <w:szCs w:val="24"/>
        </w:rPr>
      </w:pPr>
      <w:r w:rsidRPr="00521F2C">
        <w:rPr>
          <w:sz w:val="24"/>
          <w:szCs w:val="24"/>
        </w:rPr>
        <w:t xml:space="preserve">A login page for a customer churn prediction system serves as the gateway for users to access the application. It typically includes </w:t>
      </w:r>
      <w:r w:rsidRPr="00521F2C">
        <w:rPr>
          <w:rStyle w:val="Strong"/>
          <w:sz w:val="24"/>
          <w:szCs w:val="24"/>
        </w:rPr>
        <w:t>input fields</w:t>
      </w:r>
      <w:r w:rsidRPr="00521F2C">
        <w:rPr>
          <w:sz w:val="24"/>
          <w:szCs w:val="24"/>
        </w:rPr>
        <w:t xml:space="preserve"> for the username or email and password, enabling users to authenticate their credentials. </w:t>
      </w:r>
      <w:r w:rsidRPr="00521F2C">
        <w:rPr>
          <w:rStyle w:val="Strong"/>
          <w:sz w:val="24"/>
          <w:szCs w:val="24"/>
        </w:rPr>
        <w:t>Form validation</w:t>
      </w:r>
      <w:r w:rsidRPr="00521F2C">
        <w:rPr>
          <w:sz w:val="24"/>
          <w:szCs w:val="24"/>
        </w:rPr>
        <w:t xml:space="preserve"> is essential to ensure users enter correct and complete information, such as validating that fields are not left empty and that the email f</w:t>
      </w:r>
      <w:r>
        <w:rPr>
          <w:sz w:val="24"/>
          <w:szCs w:val="24"/>
        </w:rPr>
        <w:t>ormat is correct when applicable.</w:t>
      </w:r>
    </w:p>
    <w:p w:rsidR="00521F2C" w:rsidRDefault="00521F2C" w:rsidP="00521F2C">
      <w:pPr>
        <w:spacing w:line="379" w:lineRule="auto"/>
        <w:rPr>
          <w:sz w:val="24"/>
          <w:szCs w:val="24"/>
        </w:rPr>
      </w:pPr>
    </w:p>
    <w:p w:rsidR="00193F15" w:rsidRDefault="00521F2C" w:rsidP="00521F2C">
      <w:pPr>
        <w:spacing w:line="379" w:lineRule="auto"/>
        <w:rPr>
          <w:sz w:val="24"/>
          <w:szCs w:val="24"/>
        </w:rPr>
      </w:pPr>
      <w:r>
        <w:rPr>
          <w:sz w:val="24"/>
          <w:szCs w:val="24"/>
        </w:rPr>
        <w:t xml:space="preserve">        </w:t>
      </w:r>
      <w:r w:rsidR="00193F15">
        <w:rPr>
          <w:sz w:val="24"/>
          <w:szCs w:val="24"/>
        </w:rPr>
        <w:t xml:space="preserve">        </w:t>
      </w:r>
      <w:r>
        <w:rPr>
          <w:sz w:val="24"/>
          <w:szCs w:val="24"/>
        </w:rPr>
        <w:t xml:space="preserve">   </w:t>
      </w:r>
      <w:r>
        <w:rPr>
          <w:b/>
          <w:noProof/>
          <w:sz w:val="28"/>
          <w:lang w:val="en-IN" w:eastAsia="en-IN"/>
        </w:rPr>
        <w:drawing>
          <wp:inline distT="0" distB="0" distL="0" distR="0" wp14:anchorId="5EBD04DB" wp14:editId="147025B2">
            <wp:extent cx="5112960" cy="2959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4-11-04 183315.png"/>
                    <pic:cNvPicPr/>
                  </pic:nvPicPr>
                  <pic:blipFill rotWithShape="1">
                    <a:blip r:embed="rId24" cstate="print">
                      <a:extLst>
                        <a:ext uri="{28A0092B-C50C-407E-A947-70E740481C1C}">
                          <a14:useLocalDpi xmlns:a14="http://schemas.microsoft.com/office/drawing/2010/main" val="0"/>
                        </a:ext>
                      </a:extLst>
                    </a:blip>
                    <a:srcRect t="3765" r="5168" b="4762"/>
                    <a:stretch/>
                  </pic:blipFill>
                  <pic:spPr bwMode="auto">
                    <a:xfrm>
                      <a:off x="0" y="0"/>
                      <a:ext cx="5125507" cy="2966362"/>
                    </a:xfrm>
                    <a:prstGeom prst="rect">
                      <a:avLst/>
                    </a:prstGeom>
                    <a:ln>
                      <a:noFill/>
                    </a:ln>
                    <a:extLst>
                      <a:ext uri="{53640926-AAD7-44D8-BBD7-CCE9431645EC}">
                        <a14:shadowObscured xmlns:a14="http://schemas.microsoft.com/office/drawing/2010/main"/>
                      </a:ext>
                    </a:extLst>
                  </pic:spPr>
                </pic:pic>
              </a:graphicData>
            </a:graphic>
          </wp:inline>
        </w:drawing>
      </w:r>
    </w:p>
    <w:p w:rsidR="00193F15" w:rsidRDefault="00193F15" w:rsidP="00521F2C">
      <w:pPr>
        <w:spacing w:line="379" w:lineRule="auto"/>
        <w:rPr>
          <w:sz w:val="24"/>
          <w:szCs w:val="24"/>
        </w:rPr>
      </w:pPr>
    </w:p>
    <w:p w:rsidR="00521F2C" w:rsidRPr="00193F15" w:rsidRDefault="00521F2C" w:rsidP="00193F15">
      <w:pPr>
        <w:pStyle w:val="BodyText"/>
        <w:spacing w:before="16"/>
        <w:ind w:left="3218" w:right="627" w:firstLine="382"/>
        <w:rPr>
          <w:lang w:val="en-IN"/>
        </w:rPr>
        <w:sectPr w:rsidR="00521F2C" w:rsidRPr="00193F15">
          <w:pgSz w:w="12240" w:h="15840"/>
          <w:pgMar w:top="1420" w:right="500" w:bottom="1200" w:left="1060" w:header="0" w:footer="945" w:gutter="0"/>
          <w:cols w:space="720"/>
        </w:sectPr>
      </w:pPr>
      <w:r>
        <w:t>Fig.5.1</w:t>
      </w:r>
      <w:r w:rsidR="00193F15">
        <w:t>.3</w:t>
      </w:r>
      <w:r>
        <w:rPr>
          <w:spacing w:val="-8"/>
        </w:rPr>
        <w:t xml:space="preserve"> </w:t>
      </w:r>
      <w:r w:rsidR="00193F15">
        <w:rPr>
          <w:spacing w:val="-8"/>
        </w:rPr>
        <w:t xml:space="preserve"> Prediction Page</w:t>
      </w:r>
    </w:p>
    <w:p w:rsidR="00DB154B" w:rsidRDefault="00DB154B" w:rsidP="00347012">
      <w:pPr>
        <w:tabs>
          <w:tab w:val="left" w:pos="624"/>
        </w:tabs>
        <w:spacing w:before="156"/>
        <w:jc w:val="both"/>
        <w:rPr>
          <w:b/>
          <w:sz w:val="28"/>
        </w:rPr>
      </w:pPr>
      <w:bookmarkStart w:id="4" w:name="_bookmark4"/>
      <w:bookmarkEnd w:id="4"/>
    </w:p>
    <w:p w:rsidR="00DB154B" w:rsidRPr="00DB154B" w:rsidRDefault="00DB154B" w:rsidP="00DB154B">
      <w:pPr>
        <w:jc w:val="both"/>
        <w:rPr>
          <w:sz w:val="24"/>
          <w:szCs w:val="24"/>
        </w:rPr>
      </w:pPr>
      <w:r w:rsidRPr="00DB154B">
        <w:rPr>
          <w:sz w:val="24"/>
          <w:szCs w:val="24"/>
        </w:rPr>
        <w:t>A customer churn checking page for a customer churn prediction system serves as the interface where users can input customer data to assess the likelihood of churn. This page typically includes input fields to enter customer attributes such as demographic details, transaction history, and usage patterns.</w:t>
      </w:r>
    </w:p>
    <w:p w:rsidR="00DB154B" w:rsidRPr="00DB154B" w:rsidRDefault="00DB154B" w:rsidP="00DB154B">
      <w:pPr>
        <w:jc w:val="both"/>
        <w:rPr>
          <w:sz w:val="24"/>
          <w:szCs w:val="24"/>
        </w:rPr>
      </w:pPr>
    </w:p>
    <w:p w:rsidR="00DB154B" w:rsidRPr="00DB154B" w:rsidRDefault="00DB154B" w:rsidP="00DB154B">
      <w:pPr>
        <w:jc w:val="both"/>
        <w:rPr>
          <w:sz w:val="24"/>
          <w:szCs w:val="24"/>
        </w:rPr>
      </w:pPr>
      <w:r w:rsidRPr="00DB154B">
        <w:rPr>
          <w:sz w:val="24"/>
          <w:szCs w:val="24"/>
        </w:rPr>
        <w:t>The page integrates with a backend machine learning model trained to predict churn based on these inputs. After the data is submitted, the model analyzes the inputs and returns a prediction indicating the likelihood of the customer leaving. The results are usually displayed in an easy-to-understand format, such as a probability score, risk category (e.g., high, medium, low), or a visual indicator like a color-coded status.</w:t>
      </w:r>
    </w:p>
    <w:p w:rsidR="00347012" w:rsidRDefault="00347012" w:rsidP="00347012">
      <w:pPr>
        <w:tabs>
          <w:tab w:val="left" w:pos="624"/>
        </w:tabs>
        <w:spacing w:before="156"/>
        <w:jc w:val="both"/>
        <w:rPr>
          <w:b/>
          <w:sz w:val="28"/>
        </w:rPr>
      </w:pPr>
    </w:p>
    <w:p w:rsidR="000478D0" w:rsidRDefault="000B3CB5" w:rsidP="000B3CB5">
      <w:pPr>
        <w:tabs>
          <w:tab w:val="left" w:pos="624"/>
        </w:tabs>
        <w:spacing w:before="156"/>
        <w:jc w:val="both"/>
        <w:rPr>
          <w:b/>
          <w:sz w:val="28"/>
        </w:rPr>
      </w:pPr>
      <w:r>
        <w:rPr>
          <w:b/>
          <w:sz w:val="28"/>
        </w:rPr>
        <w:t xml:space="preserve">    </w:t>
      </w:r>
      <w:r w:rsidR="00193F15">
        <w:rPr>
          <w:b/>
          <w:sz w:val="28"/>
        </w:rPr>
        <w:tab/>
        <w:t xml:space="preserve">           </w:t>
      </w:r>
      <w:r>
        <w:rPr>
          <w:b/>
          <w:sz w:val="28"/>
        </w:rPr>
        <w:t xml:space="preserve">  </w:t>
      </w:r>
      <w:r>
        <w:rPr>
          <w:b/>
          <w:noProof/>
          <w:sz w:val="28"/>
          <w:lang w:val="en-IN" w:eastAsia="en-IN"/>
        </w:rPr>
        <w:drawing>
          <wp:inline distT="0" distB="0" distL="0" distR="0">
            <wp:extent cx="4749800" cy="27584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4-11-04 160948.png"/>
                    <pic:cNvPicPr/>
                  </pic:nvPicPr>
                  <pic:blipFill rotWithShape="1">
                    <a:blip r:embed="rId25" cstate="print">
                      <a:extLst>
                        <a:ext uri="{28A0092B-C50C-407E-A947-70E740481C1C}">
                          <a14:useLocalDpi xmlns:a14="http://schemas.microsoft.com/office/drawing/2010/main" val="0"/>
                        </a:ext>
                      </a:extLst>
                    </a:blip>
                    <a:srcRect l="3483" t="12983" r="7416" b="14714"/>
                    <a:stretch/>
                  </pic:blipFill>
                  <pic:spPr bwMode="auto">
                    <a:xfrm>
                      <a:off x="0" y="0"/>
                      <a:ext cx="4749800" cy="2758440"/>
                    </a:xfrm>
                    <a:prstGeom prst="rect">
                      <a:avLst/>
                    </a:prstGeom>
                    <a:ln>
                      <a:noFill/>
                    </a:ln>
                    <a:extLst>
                      <a:ext uri="{53640926-AAD7-44D8-BBD7-CCE9431645EC}">
                        <a14:shadowObscured xmlns:a14="http://schemas.microsoft.com/office/drawing/2010/main"/>
                      </a:ext>
                    </a:extLst>
                  </pic:spPr>
                </pic:pic>
              </a:graphicData>
            </a:graphic>
          </wp:inline>
        </w:drawing>
      </w:r>
    </w:p>
    <w:p w:rsidR="00193F15" w:rsidRDefault="00193F15" w:rsidP="000B3CB5">
      <w:pPr>
        <w:tabs>
          <w:tab w:val="left" w:pos="624"/>
        </w:tabs>
        <w:spacing w:before="156"/>
        <w:jc w:val="both"/>
        <w:rPr>
          <w:b/>
          <w:sz w:val="28"/>
        </w:rPr>
      </w:pPr>
    </w:p>
    <w:p w:rsidR="00193F15" w:rsidRDefault="00193F15" w:rsidP="00193F15">
      <w:pPr>
        <w:pStyle w:val="BodyText"/>
        <w:spacing w:before="16"/>
        <w:ind w:left="3218" w:right="627"/>
      </w:pPr>
      <w:r>
        <w:rPr>
          <w:b/>
          <w:sz w:val="28"/>
        </w:rPr>
        <w:tab/>
      </w:r>
      <w:r>
        <w:t>Fig.5.1.4</w:t>
      </w:r>
      <w:r>
        <w:rPr>
          <w:spacing w:val="-8"/>
        </w:rPr>
        <w:t xml:space="preserve"> R</w:t>
      </w:r>
      <w:r>
        <w:t>esult page</w:t>
      </w:r>
    </w:p>
    <w:p w:rsidR="00193F15" w:rsidRDefault="00193F15" w:rsidP="00193F15">
      <w:pPr>
        <w:pStyle w:val="BodyText"/>
        <w:spacing w:before="16"/>
        <w:ind w:left="3218" w:right="627"/>
      </w:pPr>
    </w:p>
    <w:p w:rsidR="00193F15" w:rsidRDefault="00193F15" w:rsidP="00193F15">
      <w:pPr>
        <w:pStyle w:val="selectable-text"/>
      </w:pPr>
      <w:r w:rsidRPr="00DB154B">
        <w:t>A Churn Prediction Result Page for a customer churn prediction system provides users with insights into the likelihood of customer churn based on their input data. This page typically displays the prediction results, including whether a customer is likely to churn or not, along with key metrics and factors influencing the prediction.</w:t>
      </w:r>
    </w:p>
    <w:p w:rsidR="00193F15" w:rsidRDefault="00193F15" w:rsidP="00193F15">
      <w:pPr>
        <w:pStyle w:val="selectable-text"/>
      </w:pPr>
      <w:r w:rsidRPr="00DB154B">
        <w:rPr>
          <w:rStyle w:val="Emphasis"/>
        </w:rPr>
        <w:t xml:space="preserve"> </w:t>
      </w:r>
      <w:r>
        <w:rPr>
          <w:rStyle w:val="selectable-text1"/>
        </w:rPr>
        <w:t>Key Components of the Churn Prediction Result Page:</w:t>
      </w:r>
    </w:p>
    <w:p w:rsidR="00193F15" w:rsidRDefault="00193F15" w:rsidP="00193F15">
      <w:pPr>
        <w:pStyle w:val="selectable-text"/>
      </w:pPr>
      <w:r>
        <w:rPr>
          <w:rStyle w:val="selectable-text1"/>
        </w:rPr>
        <w:t>1. Prediction Outcome: Clearly displays the prediction result, such as "Likely to Churn" or "Not Likely to Churn," giving a quick overview of the customer’s status.</w:t>
      </w:r>
    </w:p>
    <w:p w:rsidR="00193F15" w:rsidRPr="009A7F16" w:rsidRDefault="00193F15" w:rsidP="00193F15">
      <w:pPr>
        <w:pStyle w:val="selectable-text"/>
        <w:sectPr w:rsidR="00193F15" w:rsidRPr="009A7F16">
          <w:pgSz w:w="12240" w:h="15840"/>
          <w:pgMar w:top="1420" w:right="500" w:bottom="1200" w:left="1060" w:header="0" w:footer="945" w:gutter="0"/>
          <w:cols w:space="720"/>
        </w:sectPr>
      </w:pPr>
      <w:r>
        <w:rPr>
          <w:rStyle w:val="selectable-text1"/>
        </w:rPr>
        <w:t>2. Probability Score: Shows the probability or confidence level of the prediction, such as “Churn Probability: 93.37%,” helping users understand the certainty of the result</w:t>
      </w:r>
    </w:p>
    <w:p w:rsidR="00193F15" w:rsidRDefault="00193F15" w:rsidP="00193F15">
      <w:pPr>
        <w:pStyle w:val="Heading1"/>
        <w:spacing w:line="324" w:lineRule="auto"/>
        <w:ind w:left="2478" w:right="2473" w:firstLine="1795"/>
      </w:pPr>
      <w:r>
        <w:lastRenderedPageBreak/>
        <w:t xml:space="preserve">CHAPTER 6 </w:t>
      </w:r>
      <w:r>
        <w:rPr>
          <w:spacing w:val="-2"/>
        </w:rPr>
        <w:t>CONCLUSION</w:t>
      </w:r>
      <w:r>
        <w:rPr>
          <w:spacing w:val="-16"/>
        </w:rPr>
        <w:t xml:space="preserve"> </w:t>
      </w:r>
      <w:r>
        <w:rPr>
          <w:spacing w:val="-2"/>
        </w:rPr>
        <w:t>AND</w:t>
      </w:r>
      <w:r>
        <w:rPr>
          <w:spacing w:val="-16"/>
        </w:rPr>
        <w:t xml:space="preserve"> </w:t>
      </w:r>
      <w:r>
        <w:rPr>
          <w:spacing w:val="-2"/>
        </w:rPr>
        <w:t>FUTURE</w:t>
      </w:r>
      <w:r>
        <w:rPr>
          <w:spacing w:val="-13"/>
        </w:rPr>
        <w:t xml:space="preserve"> </w:t>
      </w:r>
      <w:r>
        <w:rPr>
          <w:spacing w:val="-2"/>
        </w:rPr>
        <w:t>SCOPE</w:t>
      </w:r>
    </w:p>
    <w:p w:rsidR="00193F15" w:rsidRDefault="00193F15" w:rsidP="00193F15">
      <w:pPr>
        <w:pStyle w:val="Heading2"/>
        <w:numPr>
          <w:ilvl w:val="1"/>
          <w:numId w:val="12"/>
        </w:numPr>
        <w:tabs>
          <w:tab w:val="left" w:pos="623"/>
        </w:tabs>
        <w:spacing w:before="72"/>
        <w:ind w:left="420" w:rightChars="227" w:right="499" w:hanging="420"/>
      </w:pPr>
      <w:r>
        <w:rPr>
          <w:spacing w:val="-2"/>
        </w:rPr>
        <w:t>C</w:t>
      </w:r>
      <w:bookmarkStart w:id="5" w:name="_GoBack"/>
      <w:bookmarkEnd w:id="5"/>
      <w:r>
        <w:rPr>
          <w:spacing w:val="-2"/>
        </w:rPr>
        <w:t>ONCLUSION</w:t>
      </w:r>
    </w:p>
    <w:p w:rsidR="00193F15" w:rsidRDefault="00193F15" w:rsidP="00193F15">
      <w:pPr>
        <w:pStyle w:val="BodyText"/>
        <w:spacing w:before="64" w:line="360" w:lineRule="auto"/>
        <w:ind w:right="499"/>
        <w:jc w:val="both"/>
      </w:pPr>
    </w:p>
    <w:p w:rsidR="00193F15" w:rsidRPr="00193F15" w:rsidRDefault="00193F15" w:rsidP="00193F15">
      <w:pPr>
        <w:pStyle w:val="BodyText"/>
        <w:spacing w:before="64" w:line="360" w:lineRule="auto"/>
        <w:ind w:right="499"/>
        <w:jc w:val="both"/>
      </w:pPr>
      <w:r w:rsidRPr="00193F15">
        <w:t>In conclusion, this project presents a robust approach for telecom companies aiming to enhance profitability by accurately predicting customer churn, a critical factor in retaining valuable clients and sustaining revenue streams. The research underscores the value of predictive analytics in identifying customers at risk of attrition, allowing companies to take proactive measures and improve retention strategies effectively.</w:t>
      </w:r>
    </w:p>
    <w:p w:rsidR="00193F15" w:rsidRPr="00193F15" w:rsidRDefault="00193F15" w:rsidP="00193F15">
      <w:pPr>
        <w:pStyle w:val="BodyText"/>
        <w:spacing w:before="64" w:line="360" w:lineRule="auto"/>
        <w:ind w:right="499"/>
        <w:jc w:val="both"/>
      </w:pPr>
    </w:p>
    <w:p w:rsidR="00193F15" w:rsidRPr="00193F15" w:rsidRDefault="00193F15" w:rsidP="00193F15">
      <w:pPr>
        <w:pStyle w:val="BodyText"/>
        <w:spacing w:before="64" w:line="360" w:lineRule="auto"/>
        <w:ind w:right="499"/>
        <w:jc w:val="both"/>
      </w:pPr>
      <w:r w:rsidRPr="00193F15">
        <w:t>The primary objective was to develop a system capable of accurately forecasting churn, which was achieved through models that demonstrated strong performance, reflected by high AUC (Area Under the Curve) values. High AUC values are indicative of the model’s ability to distinguish between customers likely to churn and those who are not, making it a reliable tool for telecom companies to preemptively address potential revenue losses.</w:t>
      </w:r>
    </w:p>
    <w:p w:rsidR="00193F15" w:rsidRPr="00193F15" w:rsidRDefault="00193F15" w:rsidP="00193F15">
      <w:pPr>
        <w:pStyle w:val="BodyText"/>
        <w:spacing w:before="64" w:line="360" w:lineRule="auto"/>
        <w:ind w:right="499"/>
        <w:jc w:val="both"/>
      </w:pPr>
    </w:p>
    <w:p w:rsidR="00193F15" w:rsidRDefault="00193F15" w:rsidP="00193F15">
      <w:pPr>
        <w:pStyle w:val="BodyText"/>
        <w:spacing w:before="64" w:line="360" w:lineRule="auto"/>
        <w:ind w:right="499"/>
        <w:jc w:val="both"/>
      </w:pPr>
      <w:r w:rsidRPr="00193F15">
        <w:t xml:space="preserve">The study employed an 80/20 data split for training and validation to optimize and rigorously test the model. This method ensured that the model was not only well-tuned to the data but also capable of generalizing well on new, unseen data. Key steps in refining the model included </w:t>
      </w:r>
      <w:proofErr w:type="spellStart"/>
      <w:r w:rsidRPr="00193F15">
        <w:t>hyperparameter</w:t>
      </w:r>
      <w:proofErr w:type="spellEnd"/>
      <w:r w:rsidRPr="00193F15">
        <w:t xml:space="preserve"> tuning and validation, which enabled the selection of optimal model settings, enhancing predictive accuracy. The study also emphasized feature engineering, transformation, and selection methods, which were integral to preparing the data for machine learning algorithms by enhancing the relevance and quality of the input features.</w:t>
      </w:r>
    </w:p>
    <w:p w:rsidR="00193F15" w:rsidRDefault="00193F15" w:rsidP="00193F15">
      <w:pPr>
        <w:pStyle w:val="BodyText"/>
        <w:spacing w:before="64" w:line="360" w:lineRule="auto"/>
        <w:ind w:right="499"/>
        <w:jc w:val="both"/>
      </w:pPr>
    </w:p>
    <w:p w:rsidR="00193F15" w:rsidRDefault="00193F15" w:rsidP="00193F15">
      <w:pPr>
        <w:pStyle w:val="BodyText"/>
        <w:spacing w:before="64" w:line="360" w:lineRule="auto"/>
        <w:ind w:right="499"/>
        <w:jc w:val="both"/>
      </w:pPr>
      <w:r>
        <w:t xml:space="preserve">A notable challenge addressed in the research was the significant imbalance in the dataset, with only 5% of entries representing customer churn cases. This skewed distribution can bias models, making it difficult to predict churn accurately. To mitigate this, techniques such as under-sampling were applied, reducing the number of non-churn cases to balance the data. Additionally, tree-based methods, which are less sensitive to class imbalance, were selected as the primary algorithms for building the churn prediction model. The study identified four tree-based algorithms particularly suitable for this type of classification problem: Decision Tree, Random Forest, and Gradient Boosting Machine (GBM). Each of these algorithms was chosen for its interpretability, accuracy, and resilience to data imbalance, which contributed to more </w:t>
      </w:r>
      <w:r>
        <w:lastRenderedPageBreak/>
        <w:t>effective churn prediction.</w:t>
      </w:r>
    </w:p>
    <w:p w:rsidR="00193F15" w:rsidRDefault="00193F15" w:rsidP="00193F15">
      <w:pPr>
        <w:pStyle w:val="BodyText"/>
        <w:spacing w:before="64" w:line="360" w:lineRule="auto"/>
        <w:ind w:right="499"/>
        <w:jc w:val="both"/>
        <w:rPr>
          <w:b/>
          <w:bCs/>
        </w:rPr>
      </w:pPr>
      <w:r>
        <w:rPr>
          <w:b/>
          <w:bCs/>
        </w:rPr>
        <w:t>Key Findings:</w:t>
      </w:r>
    </w:p>
    <w:p w:rsidR="00193F15" w:rsidRDefault="00193F15" w:rsidP="00193F15">
      <w:pPr>
        <w:pStyle w:val="BodyText"/>
        <w:numPr>
          <w:ilvl w:val="0"/>
          <w:numId w:val="13"/>
        </w:numPr>
        <w:spacing w:before="64" w:line="360" w:lineRule="auto"/>
        <w:ind w:right="499"/>
        <w:jc w:val="both"/>
      </w:pPr>
      <w:r>
        <w:rPr>
          <w:b/>
          <w:bCs/>
        </w:rPr>
        <w:t>High Predictive Performance:</w:t>
      </w:r>
      <w:r>
        <w:t xml:space="preserve"> The model achieved high AUC values, underscoring its strong capability to predict customer churn and helping telecom companies focus their retention efforts on at-risk customers.</w:t>
      </w:r>
    </w:p>
    <w:p w:rsidR="00193F15" w:rsidRDefault="00193F15" w:rsidP="00193F15">
      <w:pPr>
        <w:pStyle w:val="BodyText"/>
        <w:numPr>
          <w:ilvl w:val="0"/>
          <w:numId w:val="13"/>
        </w:numPr>
        <w:spacing w:before="64" w:line="360" w:lineRule="auto"/>
        <w:ind w:right="499"/>
        <w:jc w:val="both"/>
      </w:pPr>
      <w:r>
        <w:rPr>
          <w:b/>
          <w:bCs/>
        </w:rPr>
        <w:t>Data Preparation and Feature Engineering:</w:t>
      </w:r>
      <w:r>
        <w:t xml:space="preserve"> Effective feature engineering and data transformations were instrumental in enhancing model performance, demonstrating the importance of preprocessing in machine learning pipelines.</w:t>
      </w:r>
    </w:p>
    <w:p w:rsidR="00193F15" w:rsidRDefault="00193F15" w:rsidP="00193F15">
      <w:pPr>
        <w:pStyle w:val="BodyText"/>
        <w:numPr>
          <w:ilvl w:val="0"/>
          <w:numId w:val="13"/>
        </w:numPr>
        <w:spacing w:before="64" w:line="360" w:lineRule="auto"/>
        <w:ind w:right="499"/>
        <w:jc w:val="both"/>
      </w:pPr>
      <w:r>
        <w:rPr>
          <w:b/>
          <w:bCs/>
        </w:rPr>
        <w:t>Addressing Data Imbalance:</w:t>
      </w:r>
      <w:r>
        <w:t xml:space="preserve"> The study tackled class imbalance by employing under-sampling and selecting tree-based algorithms, which handle skewed distributions effectively and maintain prediction accuracy.</w:t>
      </w:r>
    </w:p>
    <w:p w:rsidR="00193F15" w:rsidRDefault="00193F15" w:rsidP="00193F15">
      <w:pPr>
        <w:pStyle w:val="BodyText"/>
        <w:numPr>
          <w:ilvl w:val="0"/>
          <w:numId w:val="13"/>
        </w:numPr>
        <w:spacing w:before="64" w:line="360" w:lineRule="auto"/>
        <w:ind w:right="499"/>
        <w:jc w:val="both"/>
      </w:pPr>
      <w:r>
        <w:rPr>
          <w:b/>
          <w:bCs/>
        </w:rPr>
        <w:t>Algorithm Selection</w:t>
      </w:r>
      <w:r>
        <w:t>: The choice of Decision Tree, Random Forest, and GBM algorithms was validated as they exhibited robustness in handling the imbalanced data and produced reliable predictions for customer churn.</w:t>
      </w:r>
    </w:p>
    <w:p w:rsidR="00193F15" w:rsidRDefault="00193F15" w:rsidP="00193F15">
      <w:pPr>
        <w:pStyle w:val="BodyText"/>
        <w:spacing w:before="64" w:line="360" w:lineRule="auto"/>
        <w:ind w:right="499"/>
        <w:jc w:val="both"/>
      </w:pPr>
    </w:p>
    <w:p w:rsidR="00193F15" w:rsidRDefault="00193F15" w:rsidP="00193F15">
      <w:pPr>
        <w:pStyle w:val="BodyText"/>
        <w:spacing w:before="64" w:line="360" w:lineRule="auto"/>
        <w:ind w:right="499"/>
        <w:jc w:val="both"/>
      </w:pPr>
      <w:r>
        <w:t>In summary, this study not only developed a predictive model for customer churn in the telecom industry but also established a methodology that integrates data preparation, handling class imbalance, and algorithm selection. This approach offers telecom providers a systematic and highly effective means to manage customer churn, improve retention rates, and, ultimately, enhance profitability by preemptively addressing factors leading to customer attrition.</w:t>
      </w:r>
    </w:p>
    <w:p w:rsidR="00193F15" w:rsidRDefault="00193F15" w:rsidP="00193F15">
      <w:pPr>
        <w:pStyle w:val="BodyText"/>
        <w:spacing w:before="70"/>
      </w:pPr>
    </w:p>
    <w:p w:rsidR="00193F15" w:rsidRDefault="00193F15" w:rsidP="00193F15">
      <w:pPr>
        <w:pStyle w:val="Heading2"/>
        <w:numPr>
          <w:ilvl w:val="1"/>
          <w:numId w:val="12"/>
        </w:numPr>
        <w:tabs>
          <w:tab w:val="left" w:pos="623"/>
        </w:tabs>
        <w:ind w:left="421" w:hanging="421"/>
      </w:pPr>
      <w:r>
        <w:t>FUTURE</w:t>
      </w:r>
      <w:r>
        <w:rPr>
          <w:spacing w:val="-12"/>
        </w:rPr>
        <w:t xml:space="preserve"> </w:t>
      </w:r>
      <w:r>
        <w:rPr>
          <w:spacing w:val="-2"/>
        </w:rPr>
        <w:t>SCOPE</w:t>
      </w:r>
    </w:p>
    <w:p w:rsidR="00193F15" w:rsidRDefault="00193F15" w:rsidP="00193F15">
      <w:pPr>
        <w:pStyle w:val="BodyText"/>
        <w:spacing w:before="123"/>
        <w:rPr>
          <w:b/>
          <w:sz w:val="28"/>
        </w:rPr>
      </w:pPr>
    </w:p>
    <w:p w:rsidR="00193F15" w:rsidRDefault="00193F15" w:rsidP="00193F15">
      <w:pPr>
        <w:pStyle w:val="BodyText"/>
        <w:spacing w:line="360" w:lineRule="auto"/>
        <w:ind w:rightChars="227" w:right="499"/>
        <w:jc w:val="both"/>
      </w:pPr>
      <w:r>
        <w:t>The proposed churn prediction system provides a strong foundation for future enhancements, empowering telecom providers to better manage and mitigate customer churn. Here are several potential areas for advancing this system:</w:t>
      </w:r>
    </w:p>
    <w:p w:rsidR="00193F15" w:rsidRDefault="00193F15" w:rsidP="00193F15">
      <w:pPr>
        <w:pStyle w:val="BodyText"/>
        <w:numPr>
          <w:ilvl w:val="0"/>
          <w:numId w:val="14"/>
        </w:numPr>
        <w:spacing w:line="360" w:lineRule="auto"/>
        <w:ind w:rightChars="227" w:right="499"/>
        <w:jc w:val="both"/>
      </w:pPr>
      <w:r>
        <w:rPr>
          <w:b/>
          <w:bCs/>
        </w:rPr>
        <w:t xml:space="preserve">Integration with Real-Time Data: </w:t>
      </w:r>
      <w:r>
        <w:t>Future iterations can incorporate real-time data streams, enabling the system to analyze and predict churn events as they happen. This would allow telecom providers to respond promptly to churn indicators, facilitating immediate and more effective interventions that address customer dissatisfaction before it escalates.</w:t>
      </w:r>
    </w:p>
    <w:p w:rsidR="00193F15" w:rsidRDefault="00193F15" w:rsidP="00193F15">
      <w:pPr>
        <w:pStyle w:val="BodyText"/>
        <w:numPr>
          <w:ilvl w:val="0"/>
          <w:numId w:val="14"/>
        </w:numPr>
        <w:spacing w:line="360" w:lineRule="auto"/>
        <w:ind w:rightChars="227" w:right="499"/>
        <w:jc w:val="both"/>
      </w:pPr>
      <w:r>
        <w:rPr>
          <w:b/>
          <w:bCs/>
        </w:rPr>
        <w:t xml:space="preserve">Incorporation of Advanced Algorithms: </w:t>
      </w:r>
      <w:r>
        <w:t xml:space="preserve">With continuous advancements in machine learning and </w:t>
      </w:r>
      <w:r>
        <w:lastRenderedPageBreak/>
        <w:t>artificial intelligence, the system could be enhanced by integrating more sophisticated algorithms. Emerging techniques such as deep learning, reinforcement learning, and hybrid models offer potential for further improving prediction accuracy, adapting dynamically to complex and evolving customer behaviors.</w:t>
      </w:r>
    </w:p>
    <w:p w:rsidR="00193F15" w:rsidRDefault="00193F15" w:rsidP="00193F15">
      <w:pPr>
        <w:pStyle w:val="BodyText"/>
        <w:numPr>
          <w:ilvl w:val="0"/>
          <w:numId w:val="14"/>
        </w:numPr>
        <w:spacing w:line="360" w:lineRule="auto"/>
        <w:ind w:rightChars="227" w:right="499"/>
        <w:jc w:val="both"/>
      </w:pPr>
      <w:r>
        <w:rPr>
          <w:b/>
          <w:bCs/>
        </w:rPr>
        <w:t xml:space="preserve">Enhanced Personalization: </w:t>
      </w:r>
      <w:r>
        <w:t>An enriched system could personalize retention strategies to individual customers. Through customer segmentation and profiling, telecom providers could tailor interventions according to unique preferences, usage patterns, and service needs, offering a customized approach that strengthens customer loyalty and satisfaction.</w:t>
      </w:r>
    </w:p>
    <w:p w:rsidR="00193F15" w:rsidRDefault="00193F15" w:rsidP="00193F15">
      <w:pPr>
        <w:pStyle w:val="BodyText"/>
        <w:numPr>
          <w:ilvl w:val="0"/>
          <w:numId w:val="14"/>
        </w:numPr>
        <w:spacing w:line="360" w:lineRule="auto"/>
        <w:ind w:rightChars="227" w:right="499"/>
        <w:jc w:val="both"/>
      </w:pPr>
      <w:r>
        <w:rPr>
          <w:b/>
          <w:bCs/>
        </w:rPr>
        <w:t xml:space="preserve">Expansion to Multi-Channel Data Sources: </w:t>
      </w:r>
      <w:r>
        <w:t xml:space="preserve">To achieve a comprehensive understanding of customer behavior, future systems could integrate data from a variety of channels, including social media interactions, customer service calls, and </w:t>
      </w:r>
      <w:proofErr w:type="spellStart"/>
      <w:r>
        <w:t>IoT</w:t>
      </w:r>
      <w:proofErr w:type="spellEnd"/>
      <w:r>
        <w:t xml:space="preserve"> devices. By broadening the data sources, the system would gain a multidimensional perspective on customer interactions, enabling more accurate predictions and insights.</w:t>
      </w:r>
    </w:p>
    <w:p w:rsidR="00193F15" w:rsidRDefault="00193F15" w:rsidP="00193F15">
      <w:pPr>
        <w:pStyle w:val="BodyText"/>
        <w:tabs>
          <w:tab w:val="left" w:pos="425"/>
        </w:tabs>
        <w:spacing w:line="360" w:lineRule="auto"/>
        <w:ind w:left="425" w:rightChars="227" w:right="499"/>
        <w:jc w:val="both"/>
      </w:pPr>
    </w:p>
    <w:p w:rsidR="00193F15" w:rsidRPr="00193F15" w:rsidRDefault="00193F15" w:rsidP="00193F15">
      <w:pPr>
        <w:pStyle w:val="BodyText"/>
        <w:spacing w:before="64" w:line="360" w:lineRule="auto"/>
        <w:ind w:right="499"/>
        <w:jc w:val="both"/>
      </w:pPr>
    </w:p>
    <w:p w:rsidR="00193F15" w:rsidRPr="00193F15" w:rsidRDefault="00193F15" w:rsidP="00193F15">
      <w:pPr>
        <w:pStyle w:val="BodyText"/>
        <w:spacing w:before="64" w:line="360" w:lineRule="auto"/>
        <w:ind w:right="499"/>
        <w:jc w:val="both"/>
      </w:pPr>
    </w:p>
    <w:p w:rsidR="000478D0" w:rsidRDefault="000478D0">
      <w:pPr>
        <w:spacing w:line="360" w:lineRule="auto"/>
        <w:jc w:val="both"/>
        <w:sectPr w:rsidR="000478D0">
          <w:pgSz w:w="12240" w:h="15840"/>
          <w:pgMar w:top="1420" w:right="500" w:bottom="1200" w:left="1060" w:header="0" w:footer="945" w:gutter="0"/>
          <w:cols w:space="720"/>
        </w:sectPr>
      </w:pPr>
    </w:p>
    <w:p w:rsidR="00193F15" w:rsidRDefault="00193F15" w:rsidP="00193F15">
      <w:pPr>
        <w:pStyle w:val="Heading1"/>
        <w:ind w:left="338"/>
        <w:jc w:val="center"/>
        <w:rPr>
          <w:spacing w:val="-2"/>
        </w:rPr>
      </w:pPr>
      <w:bookmarkStart w:id="6" w:name="_bookmark5"/>
      <w:bookmarkEnd w:id="6"/>
      <w:r>
        <w:rPr>
          <w:spacing w:val="-2"/>
        </w:rPr>
        <w:lastRenderedPageBreak/>
        <w:t>REFERENCES</w:t>
      </w:r>
    </w:p>
    <w:p w:rsidR="00193F15" w:rsidRDefault="00193F15" w:rsidP="00193F15">
      <w:pPr>
        <w:pStyle w:val="Heading1"/>
        <w:ind w:left="338"/>
        <w:jc w:val="center"/>
        <w:rPr>
          <w:sz w:val="26"/>
        </w:rPr>
      </w:pPr>
    </w:p>
    <w:p w:rsidR="00193F15" w:rsidRPr="00193F15" w:rsidRDefault="00193F15" w:rsidP="00193F15">
      <w:pPr>
        <w:spacing w:line="360" w:lineRule="auto"/>
        <w:jc w:val="both"/>
        <w:rPr>
          <w:sz w:val="24"/>
          <w:szCs w:val="24"/>
        </w:rPr>
      </w:pPr>
      <w:r w:rsidRPr="00193F15">
        <w:rPr>
          <w:sz w:val="24"/>
          <w:szCs w:val="24"/>
        </w:rPr>
        <w:t xml:space="preserve">[1] </w:t>
      </w:r>
      <w:proofErr w:type="spellStart"/>
      <w:r w:rsidRPr="00193F15">
        <w:rPr>
          <w:sz w:val="24"/>
          <w:szCs w:val="24"/>
        </w:rPr>
        <w:t>Gerpott</w:t>
      </w:r>
      <w:proofErr w:type="spellEnd"/>
      <w:r w:rsidRPr="00193F15">
        <w:rPr>
          <w:sz w:val="24"/>
          <w:szCs w:val="24"/>
        </w:rPr>
        <w:t xml:space="preserve"> TJ, Rams W, Schindler A. Customer retention, loyalty, and satisfaction in the German mobile cellular telecommunications market. </w:t>
      </w:r>
      <w:proofErr w:type="spellStart"/>
      <w:r w:rsidRPr="00193F15">
        <w:rPr>
          <w:sz w:val="24"/>
          <w:szCs w:val="24"/>
        </w:rPr>
        <w:t>Telecommun</w:t>
      </w:r>
      <w:proofErr w:type="spellEnd"/>
      <w:r w:rsidRPr="00193F15">
        <w:rPr>
          <w:sz w:val="24"/>
          <w:szCs w:val="24"/>
        </w:rPr>
        <w:t xml:space="preserve"> Policy. </w:t>
      </w:r>
      <w:proofErr w:type="gramStart"/>
      <w:r w:rsidRPr="00193F15">
        <w:rPr>
          <w:sz w:val="24"/>
          <w:szCs w:val="24"/>
        </w:rPr>
        <w:t>2001;25:249</w:t>
      </w:r>
      <w:proofErr w:type="gramEnd"/>
      <w:r w:rsidRPr="00193F15">
        <w:rPr>
          <w:sz w:val="24"/>
          <w:szCs w:val="24"/>
        </w:rPr>
        <w:t>–69.</w:t>
      </w:r>
    </w:p>
    <w:p w:rsidR="00193F15" w:rsidRPr="00193F15" w:rsidRDefault="00193F15" w:rsidP="00193F15">
      <w:pPr>
        <w:spacing w:line="360" w:lineRule="auto"/>
        <w:jc w:val="both"/>
        <w:rPr>
          <w:sz w:val="24"/>
          <w:szCs w:val="24"/>
        </w:rPr>
      </w:pPr>
      <w:r w:rsidRPr="00193F15">
        <w:rPr>
          <w:sz w:val="24"/>
          <w:szCs w:val="24"/>
        </w:rPr>
        <w:t xml:space="preserve">[2] Wei CP, Chiu IT. Turning telecommunications call details to churn prediction: a data mining approach Expert </w:t>
      </w:r>
      <w:proofErr w:type="spellStart"/>
      <w:r w:rsidRPr="00193F15">
        <w:rPr>
          <w:sz w:val="24"/>
          <w:szCs w:val="24"/>
        </w:rPr>
        <w:t>Syst</w:t>
      </w:r>
      <w:proofErr w:type="spellEnd"/>
      <w:r w:rsidRPr="00193F15">
        <w:rPr>
          <w:sz w:val="24"/>
          <w:szCs w:val="24"/>
        </w:rPr>
        <w:t xml:space="preserve"> Appl. 2002;23(2):103–12.</w:t>
      </w:r>
    </w:p>
    <w:p w:rsidR="00193F15" w:rsidRPr="00193F15" w:rsidRDefault="00193F15" w:rsidP="00193F15">
      <w:pPr>
        <w:spacing w:line="360" w:lineRule="auto"/>
        <w:jc w:val="both"/>
        <w:rPr>
          <w:sz w:val="24"/>
          <w:szCs w:val="24"/>
        </w:rPr>
      </w:pPr>
      <w:r w:rsidRPr="00193F15">
        <w:rPr>
          <w:sz w:val="24"/>
          <w:szCs w:val="24"/>
        </w:rPr>
        <w:t xml:space="preserve">[3] </w:t>
      </w:r>
      <w:proofErr w:type="spellStart"/>
      <w:r w:rsidRPr="00193F15">
        <w:rPr>
          <w:sz w:val="24"/>
          <w:szCs w:val="24"/>
        </w:rPr>
        <w:t>Qureshii</w:t>
      </w:r>
      <w:proofErr w:type="spellEnd"/>
      <w:r w:rsidRPr="00193F15">
        <w:rPr>
          <w:sz w:val="24"/>
          <w:szCs w:val="24"/>
        </w:rPr>
        <w:t xml:space="preserve"> SA, </w:t>
      </w:r>
      <w:proofErr w:type="spellStart"/>
      <w:r w:rsidRPr="00193F15">
        <w:rPr>
          <w:sz w:val="24"/>
          <w:szCs w:val="24"/>
        </w:rPr>
        <w:t>Rehman</w:t>
      </w:r>
      <w:proofErr w:type="spellEnd"/>
      <w:r w:rsidRPr="00193F15">
        <w:rPr>
          <w:sz w:val="24"/>
          <w:szCs w:val="24"/>
        </w:rPr>
        <w:t xml:space="preserve"> AS, </w:t>
      </w:r>
      <w:proofErr w:type="spellStart"/>
      <w:r w:rsidRPr="00193F15">
        <w:rPr>
          <w:sz w:val="24"/>
          <w:szCs w:val="24"/>
        </w:rPr>
        <w:t>Qamar</w:t>
      </w:r>
      <w:proofErr w:type="spellEnd"/>
      <w:r w:rsidRPr="00193F15">
        <w:rPr>
          <w:sz w:val="24"/>
          <w:szCs w:val="24"/>
        </w:rPr>
        <w:t xml:space="preserve"> AM, Kamal A, </w:t>
      </w:r>
      <w:proofErr w:type="spellStart"/>
      <w:r w:rsidRPr="00193F15">
        <w:rPr>
          <w:sz w:val="24"/>
          <w:szCs w:val="24"/>
        </w:rPr>
        <w:t>Rehman</w:t>
      </w:r>
      <w:proofErr w:type="spellEnd"/>
      <w:r w:rsidRPr="00193F15">
        <w:rPr>
          <w:sz w:val="24"/>
          <w:szCs w:val="24"/>
        </w:rPr>
        <w:t xml:space="preserve"> A. Telecommunication subscribers’ churn prediction model using machine learning. In: Eighth international conference on digital information management. 2013. p. 131–6.</w:t>
      </w:r>
    </w:p>
    <w:p w:rsidR="00193F15" w:rsidRPr="00193F15" w:rsidRDefault="00193F15" w:rsidP="00193F15">
      <w:pPr>
        <w:spacing w:line="360" w:lineRule="auto"/>
        <w:jc w:val="both"/>
        <w:rPr>
          <w:sz w:val="24"/>
          <w:szCs w:val="24"/>
        </w:rPr>
      </w:pPr>
      <w:r w:rsidRPr="00193F15">
        <w:rPr>
          <w:sz w:val="24"/>
          <w:szCs w:val="24"/>
        </w:rPr>
        <w:t xml:space="preserve">[4] </w:t>
      </w:r>
      <w:proofErr w:type="spellStart"/>
      <w:r w:rsidRPr="00193F15">
        <w:rPr>
          <w:sz w:val="24"/>
          <w:szCs w:val="24"/>
        </w:rPr>
        <w:t>Ascarza</w:t>
      </w:r>
      <w:proofErr w:type="spellEnd"/>
      <w:r w:rsidRPr="00193F15">
        <w:rPr>
          <w:sz w:val="24"/>
          <w:szCs w:val="24"/>
        </w:rPr>
        <w:t xml:space="preserve"> E, </w:t>
      </w:r>
      <w:proofErr w:type="spellStart"/>
      <w:r w:rsidRPr="00193F15">
        <w:rPr>
          <w:sz w:val="24"/>
          <w:szCs w:val="24"/>
        </w:rPr>
        <w:t>Iyengar</w:t>
      </w:r>
      <w:proofErr w:type="spellEnd"/>
      <w:r w:rsidRPr="00193F15">
        <w:rPr>
          <w:sz w:val="24"/>
          <w:szCs w:val="24"/>
        </w:rPr>
        <w:t xml:space="preserve"> R, Schleicher M. The perils of proactive churn prevention using plan recommendations: evidence from a </w:t>
      </w:r>
      <w:proofErr w:type="spellStart"/>
      <w:r w:rsidRPr="00193F15">
        <w:rPr>
          <w:sz w:val="24"/>
          <w:szCs w:val="24"/>
        </w:rPr>
        <w:t>feld</w:t>
      </w:r>
      <w:proofErr w:type="spellEnd"/>
      <w:r w:rsidRPr="00193F15">
        <w:rPr>
          <w:sz w:val="24"/>
          <w:szCs w:val="24"/>
        </w:rPr>
        <w:t xml:space="preserve"> experiment. J Market Res. 2016;53(1):46–60.</w:t>
      </w:r>
    </w:p>
    <w:p w:rsidR="00193F15" w:rsidRPr="00193F15" w:rsidRDefault="00193F15" w:rsidP="00193F15">
      <w:pPr>
        <w:spacing w:line="360" w:lineRule="auto"/>
        <w:jc w:val="both"/>
        <w:rPr>
          <w:sz w:val="24"/>
          <w:szCs w:val="24"/>
        </w:rPr>
      </w:pPr>
      <w:r w:rsidRPr="00193F15">
        <w:rPr>
          <w:sz w:val="24"/>
          <w:szCs w:val="24"/>
        </w:rPr>
        <w:t xml:space="preserve">[5] </w:t>
      </w:r>
      <w:proofErr w:type="spellStart"/>
      <w:r w:rsidRPr="00193F15">
        <w:rPr>
          <w:sz w:val="24"/>
          <w:szCs w:val="24"/>
        </w:rPr>
        <w:t>Bott</w:t>
      </w:r>
      <w:proofErr w:type="spellEnd"/>
      <w:r w:rsidRPr="00193F15">
        <w:rPr>
          <w:sz w:val="24"/>
          <w:szCs w:val="24"/>
        </w:rPr>
        <w:t xml:space="preserve">. Predicting customer churn in telecom industry using multilayer </w:t>
      </w:r>
      <w:proofErr w:type="spellStart"/>
      <w:r w:rsidRPr="00193F15">
        <w:rPr>
          <w:sz w:val="24"/>
          <w:szCs w:val="24"/>
        </w:rPr>
        <w:t>preceptron</w:t>
      </w:r>
      <w:proofErr w:type="spellEnd"/>
      <w:r w:rsidRPr="00193F15">
        <w:rPr>
          <w:sz w:val="24"/>
          <w:szCs w:val="24"/>
        </w:rPr>
        <w:t xml:space="preserve"> neural </w:t>
      </w:r>
      <w:proofErr w:type="spellStart"/>
      <w:proofErr w:type="gramStart"/>
      <w:r w:rsidRPr="00193F15">
        <w:rPr>
          <w:sz w:val="24"/>
          <w:szCs w:val="24"/>
        </w:rPr>
        <w:t>networks:modeling</w:t>
      </w:r>
      <w:proofErr w:type="spellEnd"/>
      <w:proofErr w:type="gramEnd"/>
      <w:r w:rsidRPr="00193F15">
        <w:rPr>
          <w:sz w:val="24"/>
          <w:szCs w:val="24"/>
        </w:rPr>
        <w:t xml:space="preserve"> and analysis. </w:t>
      </w:r>
      <w:proofErr w:type="spellStart"/>
      <w:r w:rsidRPr="00193F15">
        <w:rPr>
          <w:sz w:val="24"/>
          <w:szCs w:val="24"/>
        </w:rPr>
        <w:t>Igarss</w:t>
      </w:r>
      <w:proofErr w:type="spellEnd"/>
      <w:r w:rsidRPr="00193F15">
        <w:rPr>
          <w:sz w:val="24"/>
          <w:szCs w:val="24"/>
        </w:rPr>
        <w:t>. 2014;11(1):1–5.</w:t>
      </w:r>
    </w:p>
    <w:p w:rsidR="00193F15" w:rsidRPr="00193F15" w:rsidRDefault="00193F15" w:rsidP="00193F15">
      <w:pPr>
        <w:spacing w:line="360" w:lineRule="auto"/>
        <w:jc w:val="both"/>
        <w:rPr>
          <w:sz w:val="24"/>
          <w:szCs w:val="24"/>
        </w:rPr>
      </w:pPr>
      <w:r w:rsidRPr="00193F15">
        <w:rPr>
          <w:sz w:val="24"/>
          <w:szCs w:val="24"/>
        </w:rPr>
        <w:t xml:space="preserve">[6] </w:t>
      </w:r>
      <w:proofErr w:type="spellStart"/>
      <w:r w:rsidRPr="00193F15">
        <w:rPr>
          <w:sz w:val="24"/>
          <w:szCs w:val="24"/>
        </w:rPr>
        <w:t>Umayaparvathi</w:t>
      </w:r>
      <w:proofErr w:type="spellEnd"/>
      <w:r w:rsidRPr="00193F15">
        <w:rPr>
          <w:sz w:val="24"/>
          <w:szCs w:val="24"/>
        </w:rPr>
        <w:t xml:space="preserve"> V, </w:t>
      </w:r>
      <w:proofErr w:type="spellStart"/>
      <w:r w:rsidRPr="00193F15">
        <w:rPr>
          <w:sz w:val="24"/>
          <w:szCs w:val="24"/>
        </w:rPr>
        <w:t>Iyakutti</w:t>
      </w:r>
      <w:proofErr w:type="spellEnd"/>
      <w:r w:rsidRPr="00193F15">
        <w:rPr>
          <w:sz w:val="24"/>
          <w:szCs w:val="24"/>
        </w:rPr>
        <w:t xml:space="preserve"> K. A survey on customer churn prediction in telecom industry: datasets, methods and metric. </w:t>
      </w:r>
      <w:proofErr w:type="spellStart"/>
      <w:r w:rsidRPr="00193F15">
        <w:rPr>
          <w:sz w:val="24"/>
          <w:szCs w:val="24"/>
        </w:rPr>
        <w:t>Int</w:t>
      </w:r>
      <w:proofErr w:type="spellEnd"/>
      <w:r w:rsidRPr="00193F15">
        <w:rPr>
          <w:sz w:val="24"/>
          <w:szCs w:val="24"/>
        </w:rPr>
        <w:t xml:space="preserve"> Res J </w:t>
      </w:r>
      <w:proofErr w:type="spellStart"/>
      <w:r w:rsidRPr="00193F15">
        <w:rPr>
          <w:sz w:val="24"/>
          <w:szCs w:val="24"/>
        </w:rPr>
        <w:t>Eng</w:t>
      </w:r>
      <w:proofErr w:type="spellEnd"/>
      <w:r w:rsidRPr="00193F15">
        <w:rPr>
          <w:sz w:val="24"/>
          <w:szCs w:val="24"/>
        </w:rPr>
        <w:t xml:space="preserve"> Technol. 2016;3(4):1065–70.</w:t>
      </w:r>
    </w:p>
    <w:p w:rsidR="00193F15" w:rsidRPr="00193F15" w:rsidRDefault="00193F15" w:rsidP="00193F15">
      <w:pPr>
        <w:spacing w:line="360" w:lineRule="auto"/>
        <w:jc w:val="both"/>
        <w:rPr>
          <w:sz w:val="24"/>
          <w:szCs w:val="24"/>
        </w:rPr>
      </w:pPr>
      <w:r w:rsidRPr="00193F15">
        <w:rPr>
          <w:sz w:val="24"/>
          <w:szCs w:val="24"/>
        </w:rPr>
        <w:t xml:space="preserve">[7] Yu W, </w:t>
      </w:r>
      <w:proofErr w:type="spellStart"/>
      <w:r w:rsidRPr="00193F15">
        <w:rPr>
          <w:sz w:val="24"/>
          <w:szCs w:val="24"/>
        </w:rPr>
        <w:t>Jutla</w:t>
      </w:r>
      <w:proofErr w:type="spellEnd"/>
      <w:r w:rsidRPr="00193F15">
        <w:rPr>
          <w:sz w:val="24"/>
          <w:szCs w:val="24"/>
        </w:rPr>
        <w:t xml:space="preserve"> DN, </w:t>
      </w:r>
      <w:proofErr w:type="spellStart"/>
      <w:r w:rsidRPr="00193F15">
        <w:rPr>
          <w:sz w:val="24"/>
          <w:szCs w:val="24"/>
        </w:rPr>
        <w:t>Sivakumar</w:t>
      </w:r>
      <w:proofErr w:type="spellEnd"/>
      <w:r w:rsidRPr="00193F15">
        <w:rPr>
          <w:sz w:val="24"/>
          <w:szCs w:val="24"/>
        </w:rPr>
        <w:t xml:space="preserve"> SC. A churn-strategy alignment model for managers in mobile telecom. In: Communication networks and services research conference, vol. 3. 2005. p. 48–53.</w:t>
      </w:r>
    </w:p>
    <w:p w:rsidR="00193F15" w:rsidRPr="00193F15" w:rsidRDefault="00193F15" w:rsidP="00193F15">
      <w:pPr>
        <w:spacing w:line="360" w:lineRule="auto"/>
        <w:jc w:val="both"/>
        <w:rPr>
          <w:sz w:val="24"/>
          <w:szCs w:val="24"/>
        </w:rPr>
      </w:pPr>
      <w:r w:rsidRPr="00193F15">
        <w:rPr>
          <w:sz w:val="24"/>
          <w:szCs w:val="24"/>
        </w:rPr>
        <w:t xml:space="preserve">[8] </w:t>
      </w:r>
      <w:proofErr w:type="spellStart"/>
      <w:r w:rsidRPr="00193F15">
        <w:rPr>
          <w:sz w:val="24"/>
          <w:szCs w:val="24"/>
        </w:rPr>
        <w:t>Burez</w:t>
      </w:r>
      <w:proofErr w:type="spellEnd"/>
      <w:r w:rsidRPr="00193F15">
        <w:rPr>
          <w:sz w:val="24"/>
          <w:szCs w:val="24"/>
        </w:rPr>
        <w:t xml:space="preserve"> D, den </w:t>
      </w:r>
      <w:proofErr w:type="spellStart"/>
      <w:r w:rsidRPr="00193F15">
        <w:rPr>
          <w:sz w:val="24"/>
          <w:szCs w:val="24"/>
        </w:rPr>
        <w:t>Poel</w:t>
      </w:r>
      <w:proofErr w:type="spellEnd"/>
      <w:r w:rsidRPr="00193F15">
        <w:rPr>
          <w:sz w:val="24"/>
          <w:szCs w:val="24"/>
        </w:rPr>
        <w:t xml:space="preserve"> V. Handling class imbalance in customer churn prediction. Expert </w:t>
      </w:r>
      <w:proofErr w:type="spellStart"/>
      <w:r w:rsidRPr="00193F15">
        <w:rPr>
          <w:sz w:val="24"/>
          <w:szCs w:val="24"/>
        </w:rPr>
        <w:t>Syst</w:t>
      </w:r>
      <w:proofErr w:type="spellEnd"/>
      <w:r w:rsidRPr="00193F15">
        <w:rPr>
          <w:sz w:val="24"/>
          <w:szCs w:val="24"/>
        </w:rPr>
        <w:t xml:space="preserve"> Appl.2009;36(3):4626–36.</w:t>
      </w:r>
    </w:p>
    <w:p w:rsidR="00193F15" w:rsidRPr="00193F15" w:rsidRDefault="00193F15" w:rsidP="00193F15">
      <w:pPr>
        <w:spacing w:line="360" w:lineRule="auto"/>
        <w:jc w:val="both"/>
        <w:rPr>
          <w:sz w:val="24"/>
          <w:szCs w:val="24"/>
        </w:rPr>
      </w:pPr>
      <w:r w:rsidRPr="00193F15">
        <w:rPr>
          <w:sz w:val="24"/>
          <w:szCs w:val="24"/>
        </w:rPr>
        <w:t xml:space="preserve">[9] Zhan J, </w:t>
      </w:r>
      <w:proofErr w:type="spellStart"/>
      <w:r w:rsidRPr="00193F15">
        <w:rPr>
          <w:sz w:val="24"/>
          <w:szCs w:val="24"/>
        </w:rPr>
        <w:t>Guidibande</w:t>
      </w:r>
      <w:proofErr w:type="spellEnd"/>
      <w:r w:rsidRPr="00193F15">
        <w:rPr>
          <w:sz w:val="24"/>
          <w:szCs w:val="24"/>
        </w:rPr>
        <w:t xml:space="preserve"> V, </w:t>
      </w:r>
      <w:proofErr w:type="spellStart"/>
      <w:r w:rsidRPr="00193F15">
        <w:rPr>
          <w:sz w:val="24"/>
          <w:szCs w:val="24"/>
        </w:rPr>
        <w:t>Parsa</w:t>
      </w:r>
      <w:proofErr w:type="spellEnd"/>
      <w:r w:rsidRPr="00193F15">
        <w:rPr>
          <w:sz w:val="24"/>
          <w:szCs w:val="24"/>
        </w:rPr>
        <w:t xml:space="preserve"> SPK. </w:t>
      </w:r>
      <w:proofErr w:type="spellStart"/>
      <w:r w:rsidRPr="00193F15">
        <w:rPr>
          <w:sz w:val="24"/>
          <w:szCs w:val="24"/>
        </w:rPr>
        <w:t>Identifcation</w:t>
      </w:r>
      <w:proofErr w:type="spellEnd"/>
      <w:r w:rsidRPr="00193F15">
        <w:rPr>
          <w:sz w:val="24"/>
          <w:szCs w:val="24"/>
        </w:rPr>
        <w:t xml:space="preserve"> of top-k </w:t>
      </w:r>
      <w:proofErr w:type="spellStart"/>
      <w:r w:rsidRPr="00193F15">
        <w:rPr>
          <w:sz w:val="24"/>
          <w:szCs w:val="24"/>
        </w:rPr>
        <w:t>infuential</w:t>
      </w:r>
      <w:proofErr w:type="spellEnd"/>
      <w:r w:rsidRPr="00193F15">
        <w:rPr>
          <w:sz w:val="24"/>
          <w:szCs w:val="24"/>
        </w:rPr>
        <w:t xml:space="preserve"> communities in big networks. J Big Data. 2016;3(1):16. https://doi.org/10.1186/s40537-016-0050-7.</w:t>
      </w:r>
    </w:p>
    <w:p w:rsidR="00193F15" w:rsidRPr="00193F15" w:rsidRDefault="00193F15" w:rsidP="00193F15">
      <w:pPr>
        <w:spacing w:line="360" w:lineRule="auto"/>
        <w:jc w:val="both"/>
        <w:rPr>
          <w:sz w:val="24"/>
          <w:szCs w:val="24"/>
        </w:rPr>
      </w:pPr>
      <w:r w:rsidRPr="00193F15">
        <w:rPr>
          <w:sz w:val="24"/>
          <w:szCs w:val="24"/>
        </w:rPr>
        <w:t xml:space="preserve">[10] </w:t>
      </w:r>
      <w:proofErr w:type="spellStart"/>
      <w:r w:rsidRPr="00193F15">
        <w:rPr>
          <w:sz w:val="24"/>
          <w:szCs w:val="24"/>
        </w:rPr>
        <w:t>Barthelemy</w:t>
      </w:r>
      <w:proofErr w:type="spellEnd"/>
      <w:r w:rsidRPr="00193F15">
        <w:rPr>
          <w:sz w:val="24"/>
          <w:szCs w:val="24"/>
        </w:rPr>
        <w:t xml:space="preserve"> M. </w:t>
      </w:r>
      <w:proofErr w:type="spellStart"/>
      <w:r w:rsidRPr="00193F15">
        <w:rPr>
          <w:sz w:val="24"/>
          <w:szCs w:val="24"/>
        </w:rPr>
        <w:t>Betweenness</w:t>
      </w:r>
      <w:proofErr w:type="spellEnd"/>
      <w:r w:rsidRPr="00193F15">
        <w:rPr>
          <w:sz w:val="24"/>
          <w:szCs w:val="24"/>
        </w:rPr>
        <w:t xml:space="preserve"> centrality in large complex networks. </w:t>
      </w:r>
      <w:proofErr w:type="spellStart"/>
      <w:r w:rsidRPr="00193F15">
        <w:rPr>
          <w:sz w:val="24"/>
          <w:szCs w:val="24"/>
        </w:rPr>
        <w:t>Eur</w:t>
      </w:r>
      <w:proofErr w:type="spellEnd"/>
      <w:r w:rsidRPr="00193F15">
        <w:rPr>
          <w:sz w:val="24"/>
          <w:szCs w:val="24"/>
        </w:rPr>
        <w:t xml:space="preserve"> </w:t>
      </w:r>
      <w:proofErr w:type="spellStart"/>
      <w:r w:rsidRPr="00193F15">
        <w:rPr>
          <w:sz w:val="24"/>
          <w:szCs w:val="24"/>
        </w:rPr>
        <w:t>Phys</w:t>
      </w:r>
      <w:proofErr w:type="spellEnd"/>
      <w:r w:rsidRPr="00193F15">
        <w:rPr>
          <w:sz w:val="24"/>
          <w:szCs w:val="24"/>
        </w:rPr>
        <w:t xml:space="preserve"> J B. 2004;38(2):163–8. https://doi. org/10.1140/</w:t>
      </w:r>
      <w:proofErr w:type="spellStart"/>
      <w:r w:rsidRPr="00193F15">
        <w:rPr>
          <w:sz w:val="24"/>
          <w:szCs w:val="24"/>
        </w:rPr>
        <w:t>epjb</w:t>
      </w:r>
      <w:proofErr w:type="spellEnd"/>
      <w:r w:rsidRPr="00193F15">
        <w:rPr>
          <w:sz w:val="24"/>
          <w:szCs w:val="24"/>
        </w:rPr>
        <w:t>/e2004-00111-4.</w:t>
      </w:r>
    </w:p>
    <w:p w:rsidR="00193F15" w:rsidRPr="00193F15" w:rsidRDefault="00193F15" w:rsidP="00193F15">
      <w:pPr>
        <w:spacing w:line="360" w:lineRule="auto"/>
        <w:jc w:val="both"/>
        <w:rPr>
          <w:sz w:val="24"/>
          <w:szCs w:val="24"/>
        </w:rPr>
      </w:pPr>
      <w:r w:rsidRPr="00193F15">
        <w:rPr>
          <w:sz w:val="24"/>
          <w:szCs w:val="24"/>
        </w:rPr>
        <w:t xml:space="preserve">[11] </w:t>
      </w:r>
      <w:proofErr w:type="spellStart"/>
      <w:r w:rsidRPr="00193F15">
        <w:rPr>
          <w:sz w:val="24"/>
          <w:szCs w:val="24"/>
        </w:rPr>
        <w:t>Elisabetta</w:t>
      </w:r>
      <w:proofErr w:type="spellEnd"/>
      <w:r w:rsidRPr="00193F15">
        <w:rPr>
          <w:sz w:val="24"/>
          <w:szCs w:val="24"/>
        </w:rPr>
        <w:t xml:space="preserve"> E, </w:t>
      </w:r>
      <w:proofErr w:type="spellStart"/>
      <w:r w:rsidRPr="00193F15">
        <w:rPr>
          <w:sz w:val="24"/>
          <w:szCs w:val="24"/>
        </w:rPr>
        <w:t>Meyerhenke</w:t>
      </w:r>
      <w:proofErr w:type="spellEnd"/>
      <w:r w:rsidRPr="00193F15">
        <w:rPr>
          <w:sz w:val="24"/>
          <w:szCs w:val="24"/>
        </w:rPr>
        <w:t xml:space="preserve"> H, </w:t>
      </w:r>
      <w:proofErr w:type="spellStart"/>
      <w:r w:rsidRPr="00193F15">
        <w:rPr>
          <w:sz w:val="24"/>
          <w:szCs w:val="24"/>
        </w:rPr>
        <w:t>Staudt</w:t>
      </w:r>
      <w:proofErr w:type="spellEnd"/>
      <w:r w:rsidRPr="00193F15">
        <w:rPr>
          <w:sz w:val="24"/>
          <w:szCs w:val="24"/>
        </w:rPr>
        <w:t xml:space="preserve"> CL. Approximating </w:t>
      </w:r>
      <w:proofErr w:type="spellStart"/>
      <w:r w:rsidRPr="00193F15">
        <w:rPr>
          <w:sz w:val="24"/>
          <w:szCs w:val="24"/>
        </w:rPr>
        <w:t>betweenness</w:t>
      </w:r>
      <w:proofErr w:type="spellEnd"/>
      <w:r w:rsidRPr="00193F15">
        <w:rPr>
          <w:sz w:val="24"/>
          <w:szCs w:val="24"/>
        </w:rPr>
        <w:t xml:space="preserve"> centrality in large evolving networks. </w:t>
      </w:r>
      <w:proofErr w:type="spellStart"/>
      <w:r w:rsidRPr="00193F15">
        <w:rPr>
          <w:sz w:val="24"/>
          <w:szCs w:val="24"/>
        </w:rPr>
        <w:t>CoRR.</w:t>
      </w:r>
      <w:proofErr w:type="spellEnd"/>
      <w:r w:rsidRPr="00193F15">
        <w:rPr>
          <w:sz w:val="24"/>
          <w:szCs w:val="24"/>
        </w:rPr>
        <w:t xml:space="preserve"> 2014. arxiv:1409.6241.</w:t>
      </w:r>
    </w:p>
    <w:p w:rsidR="00193F15" w:rsidRPr="00193F15" w:rsidRDefault="00193F15" w:rsidP="00193F15">
      <w:pPr>
        <w:spacing w:line="360" w:lineRule="auto"/>
        <w:jc w:val="both"/>
        <w:rPr>
          <w:sz w:val="24"/>
          <w:szCs w:val="24"/>
        </w:rPr>
      </w:pPr>
      <w:r w:rsidRPr="00193F15">
        <w:rPr>
          <w:sz w:val="24"/>
          <w:szCs w:val="24"/>
        </w:rPr>
        <w:t xml:space="preserve">[12] </w:t>
      </w:r>
      <w:proofErr w:type="spellStart"/>
      <w:r w:rsidRPr="00193F15">
        <w:rPr>
          <w:sz w:val="24"/>
          <w:szCs w:val="24"/>
        </w:rPr>
        <w:t>Brandusoiu</w:t>
      </w:r>
      <w:proofErr w:type="spellEnd"/>
      <w:r w:rsidRPr="00193F15">
        <w:rPr>
          <w:sz w:val="24"/>
          <w:szCs w:val="24"/>
        </w:rPr>
        <w:t xml:space="preserve"> I, </w:t>
      </w:r>
      <w:proofErr w:type="spellStart"/>
      <w:r w:rsidRPr="00193F15">
        <w:rPr>
          <w:sz w:val="24"/>
          <w:szCs w:val="24"/>
        </w:rPr>
        <w:t>Toderean</w:t>
      </w:r>
      <w:proofErr w:type="spellEnd"/>
      <w:r w:rsidRPr="00193F15">
        <w:rPr>
          <w:sz w:val="24"/>
          <w:szCs w:val="24"/>
        </w:rPr>
        <w:t xml:space="preserve"> G, Ha B. Methods for churn prediction in the prepaid mobile telecommunications industry. In: International conference on communications. 2016. p. 97–100</w:t>
      </w:r>
    </w:p>
    <w:p w:rsidR="00193F15" w:rsidRPr="00193F15" w:rsidRDefault="00193F15" w:rsidP="00193F15">
      <w:pPr>
        <w:pStyle w:val="BodyText"/>
        <w:spacing w:line="360" w:lineRule="auto"/>
        <w:ind w:rightChars="227" w:right="499"/>
        <w:jc w:val="both"/>
      </w:pPr>
      <w:r w:rsidRPr="00193F15">
        <w:t xml:space="preserve"> [13] Choudhury, A., &amp; Rahman, S. "A Comparative Study of Predictive Models for Customer Churn Prediction in Telecom Industry." International Journal of Data Science and Analytics, vol. 9, no. 2, pp. 151-162, 2020.</w:t>
      </w:r>
    </w:p>
    <w:p w:rsidR="00193F15" w:rsidRPr="00193F15" w:rsidRDefault="00193F15" w:rsidP="00193F15">
      <w:pPr>
        <w:pStyle w:val="BodyText"/>
        <w:spacing w:line="360" w:lineRule="auto"/>
        <w:ind w:rightChars="227" w:right="499"/>
        <w:jc w:val="both"/>
      </w:pPr>
      <w:r w:rsidRPr="00193F15">
        <w:t xml:space="preserve">[14] </w:t>
      </w:r>
      <w:proofErr w:type="spellStart"/>
      <w:r w:rsidRPr="00193F15">
        <w:t>Guha</w:t>
      </w:r>
      <w:proofErr w:type="spellEnd"/>
      <w:r w:rsidRPr="00193F15">
        <w:t>, S., &amp; Chakraborty, S. "Churn Prediction in Telecom Industry Using Big Data Analytics." Journal of Big Data, vol. 4, no. 1, pp. 2, 2017.</w:t>
      </w:r>
    </w:p>
    <w:p w:rsidR="00193F15" w:rsidRPr="00193F15" w:rsidRDefault="00193F15" w:rsidP="00193F15">
      <w:pPr>
        <w:pStyle w:val="BodyText"/>
        <w:spacing w:line="360" w:lineRule="auto"/>
        <w:ind w:rightChars="227" w:right="499"/>
        <w:jc w:val="both"/>
      </w:pPr>
      <w:r w:rsidRPr="00193F15">
        <w:lastRenderedPageBreak/>
        <w:t>[15] Rahman, M., &amp; Hossain, M. "The Impact of Customer Feedback on Churn Prediction: A Study on the Telecom Industry." International Journal of Information Management, vol. 51, pp. 102-112, 2020.</w:t>
      </w:r>
    </w:p>
    <w:p w:rsidR="00193F15" w:rsidRPr="00193F15" w:rsidRDefault="00193F15" w:rsidP="00193F15">
      <w:pPr>
        <w:pStyle w:val="BodyText"/>
        <w:spacing w:line="360" w:lineRule="auto"/>
        <w:ind w:rightChars="227" w:right="499"/>
        <w:jc w:val="both"/>
      </w:pPr>
      <w:r w:rsidRPr="00193F15">
        <w:t xml:space="preserve">[16] </w:t>
      </w:r>
      <w:proofErr w:type="spellStart"/>
      <w:r w:rsidRPr="00193F15">
        <w:t>Ghazali</w:t>
      </w:r>
      <w:proofErr w:type="spellEnd"/>
      <w:r w:rsidRPr="00193F15">
        <w:t>, A., &amp; Nor, R. "Big Data Analytics in Telecom Industry: A Review." Journal of Telecommunications and Information Technology, vol. 4, pp. 6-16, 2018.</w:t>
      </w:r>
    </w:p>
    <w:p w:rsidR="00193F15" w:rsidRPr="00193F15" w:rsidRDefault="00193F15" w:rsidP="00193F15">
      <w:pPr>
        <w:pStyle w:val="BodyText"/>
        <w:spacing w:line="360" w:lineRule="auto"/>
        <w:ind w:rightChars="227" w:right="499"/>
        <w:jc w:val="both"/>
      </w:pPr>
      <w:r w:rsidRPr="00193F15">
        <w:t xml:space="preserve">[17] Dutta, S., &amp; </w:t>
      </w:r>
      <w:proofErr w:type="spellStart"/>
      <w:r w:rsidRPr="00193F15">
        <w:t>Dey</w:t>
      </w:r>
      <w:proofErr w:type="spellEnd"/>
      <w:r w:rsidRPr="00193F15">
        <w:t>, N. "The Role of Big Data in Predictive Analytics for Churn Management." Journal of Business Research, vol. 124, pp. 631-641, 2021.</w:t>
      </w:r>
    </w:p>
    <w:p w:rsidR="00193F15" w:rsidRPr="00193F15" w:rsidRDefault="00193F15" w:rsidP="00193F15">
      <w:pPr>
        <w:pStyle w:val="BodyText"/>
        <w:spacing w:line="360" w:lineRule="auto"/>
        <w:ind w:rightChars="227" w:right="499"/>
        <w:jc w:val="both"/>
      </w:pPr>
      <w:r w:rsidRPr="00193F15">
        <w:t>[18] Zhan, Y., &amp; Zhang, L. "Using Big Data to Improve Churn Prediction in Telecom Industry." Journal of Industrial Management &amp; Data Systems, vol. 119, no. 8, pp. 1735-1751, 2019.</w:t>
      </w:r>
    </w:p>
    <w:p w:rsidR="00193F15" w:rsidRPr="00193F15" w:rsidRDefault="00193F15" w:rsidP="00193F15">
      <w:pPr>
        <w:pStyle w:val="BodyText"/>
        <w:spacing w:line="360" w:lineRule="auto"/>
        <w:ind w:rightChars="227" w:right="499"/>
        <w:jc w:val="both"/>
      </w:pPr>
      <w:r w:rsidRPr="00193F15">
        <w:t xml:space="preserve">[19] </w:t>
      </w:r>
      <w:proofErr w:type="spellStart"/>
      <w:r w:rsidRPr="00193F15">
        <w:t>Breiman</w:t>
      </w:r>
      <w:proofErr w:type="spellEnd"/>
      <w:r w:rsidRPr="00193F15">
        <w:t>, L. "Random Forests." Machine Learning, vol. 45, no. 1, pp. 5-32, 2001.</w:t>
      </w:r>
    </w:p>
    <w:p w:rsidR="00193F15" w:rsidRPr="00193F15" w:rsidRDefault="00193F15" w:rsidP="00193F15">
      <w:pPr>
        <w:pStyle w:val="BodyText"/>
        <w:spacing w:line="360" w:lineRule="auto"/>
        <w:ind w:rightChars="227" w:right="499"/>
        <w:jc w:val="both"/>
      </w:pPr>
      <w:r w:rsidRPr="00193F15">
        <w:t xml:space="preserve">[20] Chen, T., &amp; </w:t>
      </w:r>
      <w:proofErr w:type="spellStart"/>
      <w:r w:rsidRPr="00193F15">
        <w:t>Guestrin</w:t>
      </w:r>
      <w:proofErr w:type="spellEnd"/>
      <w:r w:rsidRPr="00193F15">
        <w:t>, C. "</w:t>
      </w:r>
      <w:proofErr w:type="spellStart"/>
      <w:r w:rsidRPr="00193F15">
        <w:t>XGBoost</w:t>
      </w:r>
      <w:proofErr w:type="spellEnd"/>
      <w:r w:rsidRPr="00193F15">
        <w:t>: A Scalable Tree Boosting System." In Proceedings of the 22nd ACM SIGKDD International Conference on Knowledge Discovery and Data Mining, pp. 785-794, 2016.</w:t>
      </w:r>
    </w:p>
    <w:p w:rsidR="00193F15" w:rsidRPr="00193F15" w:rsidRDefault="00193F15" w:rsidP="00193F15">
      <w:pPr>
        <w:pStyle w:val="BodyText"/>
        <w:spacing w:line="360" w:lineRule="auto"/>
        <w:ind w:rightChars="227" w:right="499"/>
        <w:jc w:val="both"/>
      </w:pPr>
      <w:r w:rsidRPr="00193F15">
        <w:t xml:space="preserve">[21] Berry, L.L., &amp; </w:t>
      </w:r>
      <w:proofErr w:type="spellStart"/>
      <w:r w:rsidRPr="00193F15">
        <w:t>Parasuraman</w:t>
      </w:r>
      <w:proofErr w:type="spellEnd"/>
      <w:r w:rsidRPr="00193F15">
        <w:t>, A. "Marketing Services: Competing Through Quality." The Free Press, 1991.</w:t>
      </w:r>
    </w:p>
    <w:p w:rsidR="00193F15" w:rsidRPr="00193F15" w:rsidRDefault="00193F15" w:rsidP="00193F15">
      <w:pPr>
        <w:pStyle w:val="BodyText"/>
        <w:spacing w:line="360" w:lineRule="auto"/>
        <w:ind w:rightChars="227" w:right="499"/>
        <w:jc w:val="both"/>
      </w:pPr>
      <w:r w:rsidRPr="00193F15">
        <w:t xml:space="preserve">[22] </w:t>
      </w:r>
      <w:proofErr w:type="spellStart"/>
      <w:r w:rsidRPr="00193F15">
        <w:t>Buttle</w:t>
      </w:r>
      <w:proofErr w:type="spellEnd"/>
      <w:r w:rsidRPr="00193F15">
        <w:t>, F. "Customer Relationship Management: Concepts and Tools." Routledge, 2009.</w:t>
      </w:r>
    </w:p>
    <w:p w:rsidR="00193F15" w:rsidRPr="00193F15" w:rsidRDefault="00193F15" w:rsidP="00193F15">
      <w:pPr>
        <w:pStyle w:val="BodyText"/>
        <w:spacing w:line="360" w:lineRule="auto"/>
        <w:ind w:rightChars="227" w:right="499"/>
        <w:jc w:val="both"/>
      </w:pPr>
      <w:r w:rsidRPr="00193F15">
        <w:t>[23] McKinsey &amp; Company. "The Future of Customer Engagement: How to Win in the Age of the Customer." McKinsey &amp; Company, 2016.</w:t>
      </w:r>
    </w:p>
    <w:p w:rsidR="00193F15" w:rsidRPr="00193F15" w:rsidRDefault="00193F15" w:rsidP="00193F15">
      <w:pPr>
        <w:pStyle w:val="BodyText"/>
        <w:spacing w:line="360" w:lineRule="auto"/>
        <w:ind w:rightChars="227" w:right="499"/>
        <w:jc w:val="both"/>
      </w:pPr>
      <w:r w:rsidRPr="00193F15">
        <w:t>[24] CCRM. "Customer Relationship Management: An Overview." Customer Care Research Magazine, vol. 12, no. 2, pp. 34-45, 2018.</w:t>
      </w:r>
    </w:p>
    <w:p w:rsidR="00193F15" w:rsidRPr="00193F15" w:rsidRDefault="00193F15" w:rsidP="00193F15">
      <w:pPr>
        <w:pStyle w:val="BodyText"/>
        <w:spacing w:line="360" w:lineRule="auto"/>
        <w:ind w:rightChars="227" w:right="499"/>
        <w:jc w:val="both"/>
      </w:pPr>
      <w:r w:rsidRPr="00193F15">
        <w:t>[25] GDPR. "General Data Protection Regulation (GDPR)." European Parliament, 2016.</w:t>
      </w:r>
    </w:p>
    <w:p w:rsidR="00193F15" w:rsidRPr="00193F15" w:rsidRDefault="00193F15" w:rsidP="00193F15">
      <w:pPr>
        <w:pStyle w:val="BodyText"/>
        <w:spacing w:line="360" w:lineRule="auto"/>
        <w:ind w:rightChars="227" w:right="499"/>
        <w:jc w:val="both"/>
      </w:pPr>
      <w:r w:rsidRPr="00193F15">
        <w:t xml:space="preserve">[26] </w:t>
      </w:r>
      <w:proofErr w:type="spellStart"/>
      <w:r w:rsidRPr="00193F15">
        <w:t>Tene</w:t>
      </w:r>
      <w:proofErr w:type="spellEnd"/>
      <w:r w:rsidRPr="00193F15">
        <w:t xml:space="preserve">, O., &amp; </w:t>
      </w:r>
      <w:proofErr w:type="spellStart"/>
      <w:r w:rsidRPr="00193F15">
        <w:t>Polonetsky</w:t>
      </w:r>
      <w:proofErr w:type="spellEnd"/>
      <w:r w:rsidRPr="00193F15">
        <w:t>, J. "A Theory of the Dark Side of Data." Harvard Law Review, vol. 126, no. 2, pp. 33-58, 2013.</w:t>
      </w:r>
    </w:p>
    <w:p w:rsidR="00193F15" w:rsidRPr="00193F15" w:rsidRDefault="00193F15" w:rsidP="00193F15">
      <w:pPr>
        <w:pStyle w:val="BodyText"/>
        <w:spacing w:line="360" w:lineRule="auto"/>
        <w:ind w:rightChars="227" w:right="499"/>
        <w:jc w:val="both"/>
      </w:pPr>
      <w:r w:rsidRPr="00193F15">
        <w:t xml:space="preserve">[27] </w:t>
      </w:r>
      <w:proofErr w:type="spellStart"/>
      <w:r w:rsidRPr="00193F15">
        <w:t>Nascimento</w:t>
      </w:r>
      <w:proofErr w:type="spellEnd"/>
      <w:r w:rsidRPr="00193F15">
        <w:t>, J.C., &amp; Almeida, J.M. "The Role of Natural Language Processing in Churn Prediction." Journal of Business Research, vol. 116, pp. 303-310, 2020.</w:t>
      </w:r>
    </w:p>
    <w:p w:rsidR="00193F15" w:rsidRPr="00193F15" w:rsidRDefault="00193F15" w:rsidP="00193F15">
      <w:pPr>
        <w:pStyle w:val="BodyText"/>
        <w:spacing w:line="360" w:lineRule="auto"/>
        <w:ind w:rightChars="227" w:right="499"/>
        <w:jc w:val="both"/>
      </w:pPr>
      <w:r w:rsidRPr="00193F15">
        <w:t xml:space="preserve">[28] </w:t>
      </w:r>
      <w:proofErr w:type="spellStart"/>
      <w:r w:rsidRPr="00193F15">
        <w:t>Asadi</w:t>
      </w:r>
      <w:proofErr w:type="spellEnd"/>
      <w:r w:rsidRPr="00193F15">
        <w:t xml:space="preserve">, S., &amp; </w:t>
      </w:r>
      <w:proofErr w:type="spellStart"/>
      <w:r w:rsidRPr="00193F15">
        <w:t>Shahi</w:t>
      </w:r>
      <w:proofErr w:type="spellEnd"/>
      <w:r w:rsidRPr="00193F15">
        <w:t>, S. "Text Mining for Churn Prediction in Telecom." Journal of Computer and System Sciences, vol. 104, pp. 181-188, 2019.</w:t>
      </w:r>
    </w:p>
    <w:p w:rsidR="00193F15" w:rsidRPr="00193F15" w:rsidRDefault="00193F15" w:rsidP="00193F15">
      <w:pPr>
        <w:pStyle w:val="BodyText"/>
        <w:spacing w:line="360" w:lineRule="auto"/>
        <w:ind w:rightChars="227" w:right="499"/>
        <w:jc w:val="both"/>
      </w:pPr>
      <w:r w:rsidRPr="00193F15">
        <w:t>[29] Kaur, G., &amp; Kaur, S. "The Importance of Data Collaboration in Customer Retention Strategies." Journal of Business Analytics, vol. 3, no. 3, pp. 162-173, 2020.</w:t>
      </w:r>
    </w:p>
    <w:p w:rsidR="00193F15" w:rsidRPr="00193F15" w:rsidRDefault="00193F15" w:rsidP="00193F15">
      <w:pPr>
        <w:pStyle w:val="BodyText"/>
        <w:spacing w:line="360" w:lineRule="auto"/>
        <w:ind w:rightChars="227" w:right="499"/>
        <w:jc w:val="both"/>
      </w:pPr>
      <w:r w:rsidRPr="00193F15">
        <w:t>[30] Srivastava, R.K., &amp; Srivastava, S. "Leveraging Technology for Customer Retention: A Study of Telecom Sector." Journal of Strategic Marketing, vol. 27, no. 4, pp. 324-336, 2019.</w:t>
      </w:r>
    </w:p>
    <w:p w:rsidR="000478D0" w:rsidRDefault="000478D0">
      <w:pPr>
        <w:spacing w:line="360" w:lineRule="auto"/>
        <w:jc w:val="both"/>
        <w:rPr>
          <w:sz w:val="24"/>
        </w:rPr>
        <w:sectPr w:rsidR="000478D0">
          <w:pgSz w:w="12240" w:h="15840"/>
          <w:pgMar w:top="1440" w:right="500" w:bottom="1200" w:left="1060" w:header="0" w:footer="945" w:gutter="0"/>
          <w:cols w:space="720"/>
        </w:sectPr>
      </w:pPr>
    </w:p>
    <w:p w:rsidR="000478D0" w:rsidRDefault="000478D0">
      <w:pPr>
        <w:pStyle w:val="BodyText"/>
        <w:spacing w:line="360" w:lineRule="auto"/>
        <w:ind w:rightChars="227" w:right="499"/>
        <w:jc w:val="both"/>
        <w:sectPr w:rsidR="000478D0">
          <w:pgSz w:w="12240" w:h="15840"/>
          <w:pgMar w:top="1440" w:right="500" w:bottom="1200" w:left="1060" w:header="0" w:footer="945" w:gutter="0"/>
          <w:cols w:space="720"/>
        </w:sectPr>
      </w:pPr>
      <w:bookmarkStart w:id="7" w:name="_bookmark6"/>
      <w:bookmarkEnd w:id="7"/>
    </w:p>
    <w:tbl>
      <w:tblPr>
        <w:tblW w:w="0" w:type="auto"/>
        <w:tblInd w:w="36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322"/>
        <w:gridCol w:w="3002"/>
        <w:gridCol w:w="1321"/>
        <w:gridCol w:w="1580"/>
        <w:gridCol w:w="999"/>
        <w:gridCol w:w="2281"/>
      </w:tblGrid>
      <w:tr w:rsidR="000478D0">
        <w:trPr>
          <w:trHeight w:val="805"/>
        </w:trPr>
        <w:tc>
          <w:tcPr>
            <w:tcW w:w="322" w:type="dxa"/>
          </w:tcPr>
          <w:p w:rsidR="000478D0" w:rsidRDefault="00666966">
            <w:pPr>
              <w:pStyle w:val="TableParagraph"/>
              <w:spacing w:line="249" w:lineRule="exact"/>
              <w:ind w:left="13"/>
            </w:pPr>
            <w:r>
              <w:rPr>
                <w:spacing w:val="-10"/>
              </w:rPr>
              <w:lastRenderedPageBreak/>
              <w:t>1</w:t>
            </w:r>
          </w:p>
        </w:tc>
        <w:tc>
          <w:tcPr>
            <w:tcW w:w="3002" w:type="dxa"/>
          </w:tcPr>
          <w:p w:rsidR="000478D0" w:rsidRDefault="00666966">
            <w:pPr>
              <w:pStyle w:val="TableParagraph"/>
              <w:spacing w:line="249" w:lineRule="exact"/>
              <w:ind w:left="13"/>
            </w:pPr>
            <w:r>
              <w:t>Name</w:t>
            </w:r>
            <w:r>
              <w:rPr>
                <w:spacing w:val="-4"/>
              </w:rPr>
              <w:t xml:space="preserve"> </w:t>
            </w:r>
            <w:r>
              <w:t>of the</w:t>
            </w:r>
            <w:r>
              <w:rPr>
                <w:spacing w:val="-6"/>
              </w:rPr>
              <w:t xml:space="preserve"> </w:t>
            </w:r>
            <w:r>
              <w:rPr>
                <w:spacing w:val="-2"/>
              </w:rPr>
              <w:t>Student</w:t>
            </w:r>
          </w:p>
        </w:tc>
        <w:tc>
          <w:tcPr>
            <w:tcW w:w="6181" w:type="dxa"/>
            <w:gridSpan w:val="4"/>
          </w:tcPr>
          <w:p w:rsidR="000478D0" w:rsidRDefault="00666966">
            <w:pPr>
              <w:pStyle w:val="TableParagraph"/>
              <w:spacing w:line="242" w:lineRule="auto"/>
              <w:ind w:left="12" w:right="4379"/>
            </w:pPr>
            <w:proofErr w:type="spellStart"/>
            <w:r>
              <w:t>Dandu</w:t>
            </w:r>
            <w:proofErr w:type="spellEnd"/>
            <w:r>
              <w:t xml:space="preserve"> Neha</w:t>
            </w:r>
          </w:p>
          <w:p w:rsidR="000478D0" w:rsidRDefault="00666966">
            <w:pPr>
              <w:pStyle w:val="TableParagraph"/>
              <w:spacing w:line="242" w:lineRule="auto"/>
              <w:ind w:left="12" w:right="4379"/>
            </w:pPr>
            <w:proofErr w:type="spellStart"/>
            <w:r>
              <w:t>Mohd</w:t>
            </w:r>
            <w:proofErr w:type="spellEnd"/>
            <w:r>
              <w:t xml:space="preserve"> </w:t>
            </w:r>
            <w:proofErr w:type="spellStart"/>
            <w:r>
              <w:t>Ameesha</w:t>
            </w:r>
            <w:proofErr w:type="spellEnd"/>
          </w:p>
          <w:p w:rsidR="000478D0" w:rsidRDefault="00666966">
            <w:pPr>
              <w:pStyle w:val="TableParagraph"/>
              <w:spacing w:line="242" w:lineRule="auto"/>
              <w:ind w:left="12" w:right="4379"/>
            </w:pPr>
            <w:proofErr w:type="spellStart"/>
            <w:r>
              <w:t>Mukka</w:t>
            </w:r>
            <w:proofErr w:type="spellEnd"/>
            <w:r>
              <w:t xml:space="preserve"> </w:t>
            </w:r>
            <w:proofErr w:type="spellStart"/>
            <w:r>
              <w:t>Dheeraj</w:t>
            </w:r>
            <w:proofErr w:type="spellEnd"/>
          </w:p>
        </w:tc>
      </w:tr>
      <w:tr w:rsidR="000478D0">
        <w:trPr>
          <w:trHeight w:val="829"/>
        </w:trPr>
        <w:tc>
          <w:tcPr>
            <w:tcW w:w="322" w:type="dxa"/>
          </w:tcPr>
          <w:p w:rsidR="000478D0" w:rsidRDefault="00666966">
            <w:pPr>
              <w:pStyle w:val="TableParagraph"/>
              <w:ind w:left="13"/>
            </w:pPr>
            <w:r>
              <w:rPr>
                <w:spacing w:val="-10"/>
              </w:rPr>
              <w:t>2</w:t>
            </w:r>
          </w:p>
        </w:tc>
        <w:tc>
          <w:tcPr>
            <w:tcW w:w="3002" w:type="dxa"/>
          </w:tcPr>
          <w:p w:rsidR="000478D0" w:rsidRDefault="00666966">
            <w:pPr>
              <w:pStyle w:val="TableParagraph"/>
              <w:ind w:left="13"/>
            </w:pPr>
            <w:r>
              <w:t>Email</w:t>
            </w:r>
            <w:r>
              <w:rPr>
                <w:spacing w:val="1"/>
              </w:rPr>
              <w:t xml:space="preserve"> </w:t>
            </w:r>
            <w:r>
              <w:t>ID and</w:t>
            </w:r>
            <w:r>
              <w:rPr>
                <w:spacing w:val="-4"/>
              </w:rPr>
              <w:t xml:space="preserve"> </w:t>
            </w:r>
            <w:r>
              <w:t>Phone</w:t>
            </w:r>
            <w:r>
              <w:rPr>
                <w:spacing w:val="-6"/>
              </w:rPr>
              <w:t xml:space="preserve"> </w:t>
            </w:r>
            <w:r>
              <w:rPr>
                <w:spacing w:val="-2"/>
              </w:rPr>
              <w:t>Number</w:t>
            </w:r>
          </w:p>
        </w:tc>
        <w:tc>
          <w:tcPr>
            <w:tcW w:w="6181" w:type="dxa"/>
            <w:gridSpan w:val="4"/>
          </w:tcPr>
          <w:p w:rsidR="000478D0" w:rsidRDefault="00FF370A">
            <w:pPr>
              <w:tabs>
                <w:tab w:val="left" w:pos="2623"/>
              </w:tabs>
              <w:spacing w:before="7"/>
              <w:ind w:left="29"/>
            </w:pPr>
            <w:hyperlink r:id="rId26">
              <w:r w:rsidR="00666966">
                <w:rPr>
                  <w:color w:val="0000FF"/>
                  <w:u w:val="single" w:color="0000FF"/>
                </w:rPr>
                <w:t>21951A05B8@iare.ac.in</w:t>
              </w:r>
            </w:hyperlink>
            <w:r w:rsidR="00666966">
              <w:rPr>
                <w:color w:val="0000FF"/>
                <w:spacing w:val="-9"/>
              </w:rPr>
              <w:t xml:space="preserve"> </w:t>
            </w:r>
            <w:r w:rsidR="00666966">
              <w:rPr>
                <w:rStyle w:val="Hyperlink"/>
                <w:color w:val="auto"/>
                <w:u w:val="none"/>
              </w:rPr>
              <w:t>9346176650</w:t>
            </w:r>
          </w:p>
          <w:p w:rsidR="000478D0" w:rsidRDefault="00FF370A">
            <w:pPr>
              <w:pStyle w:val="TableParagraph"/>
              <w:spacing w:before="2"/>
              <w:ind w:left="12"/>
            </w:pPr>
            <w:hyperlink r:id="rId27">
              <w:r w:rsidR="00666966">
                <w:rPr>
                  <w:color w:val="0000FF"/>
                  <w:u w:val="single" w:color="0000FF"/>
                </w:rPr>
                <w:t>21951A05A4@iare.ac.in</w:t>
              </w:r>
            </w:hyperlink>
            <w:r w:rsidR="00666966">
              <w:rPr>
                <w:color w:val="0000FF"/>
                <w:spacing w:val="-9"/>
              </w:rPr>
              <w:t xml:space="preserve"> </w:t>
            </w:r>
            <w:r w:rsidR="00666966">
              <w:rPr>
                <w:color w:val="000000" w:themeColor="text1"/>
                <w:spacing w:val="-9"/>
              </w:rPr>
              <w:t>6305878336</w:t>
            </w:r>
          </w:p>
          <w:p w:rsidR="000478D0" w:rsidRDefault="00FF370A">
            <w:pPr>
              <w:pStyle w:val="TableParagraph"/>
              <w:spacing w:before="1"/>
              <w:ind w:left="12"/>
            </w:pPr>
            <w:hyperlink r:id="rId28">
              <w:r w:rsidR="00666966">
                <w:rPr>
                  <w:color w:val="0000FF"/>
                  <w:u w:val="single" w:color="0000FF"/>
                </w:rPr>
                <w:t>22951A0538@iare.ac.in</w:t>
              </w:r>
            </w:hyperlink>
            <w:r w:rsidR="00666966">
              <w:rPr>
                <w:color w:val="0000FF"/>
                <w:spacing w:val="-9"/>
              </w:rPr>
              <w:t xml:space="preserve"> </w:t>
            </w:r>
            <w:r w:rsidR="00666966">
              <w:t>7815855613</w:t>
            </w:r>
          </w:p>
        </w:tc>
      </w:tr>
      <w:tr w:rsidR="000478D0">
        <w:trPr>
          <w:trHeight w:val="853"/>
        </w:trPr>
        <w:tc>
          <w:tcPr>
            <w:tcW w:w="322" w:type="dxa"/>
          </w:tcPr>
          <w:p w:rsidR="000478D0" w:rsidRDefault="00666966">
            <w:pPr>
              <w:pStyle w:val="TableParagraph"/>
              <w:ind w:left="13"/>
            </w:pPr>
            <w:r>
              <w:rPr>
                <w:spacing w:val="-10"/>
              </w:rPr>
              <w:t>3</w:t>
            </w:r>
          </w:p>
        </w:tc>
        <w:tc>
          <w:tcPr>
            <w:tcW w:w="3002" w:type="dxa"/>
          </w:tcPr>
          <w:p w:rsidR="000478D0" w:rsidRDefault="00666966">
            <w:pPr>
              <w:pStyle w:val="TableParagraph"/>
              <w:ind w:left="13"/>
            </w:pPr>
            <w:r>
              <w:t>Roll</w:t>
            </w:r>
            <w:r>
              <w:rPr>
                <w:spacing w:val="-1"/>
              </w:rPr>
              <w:t xml:space="preserve"> </w:t>
            </w:r>
            <w:r>
              <w:rPr>
                <w:spacing w:val="-2"/>
              </w:rPr>
              <w:t>Number</w:t>
            </w:r>
          </w:p>
        </w:tc>
        <w:tc>
          <w:tcPr>
            <w:tcW w:w="6181" w:type="dxa"/>
            <w:gridSpan w:val="4"/>
          </w:tcPr>
          <w:p w:rsidR="000478D0" w:rsidRDefault="00666966">
            <w:pPr>
              <w:pStyle w:val="TableParagraph"/>
              <w:ind w:left="12"/>
            </w:pPr>
            <w:r>
              <w:rPr>
                <w:spacing w:val="-2"/>
              </w:rPr>
              <w:t>21951A05B8</w:t>
            </w:r>
          </w:p>
          <w:p w:rsidR="000478D0" w:rsidRDefault="00666966">
            <w:pPr>
              <w:pStyle w:val="TableParagraph"/>
              <w:spacing w:before="2"/>
              <w:ind w:left="12"/>
            </w:pPr>
            <w:r>
              <w:rPr>
                <w:spacing w:val="-2"/>
              </w:rPr>
              <w:t>21951A05A4</w:t>
            </w:r>
          </w:p>
          <w:p w:rsidR="000478D0" w:rsidRDefault="00666966">
            <w:pPr>
              <w:pStyle w:val="TableParagraph"/>
              <w:spacing w:before="1"/>
              <w:ind w:left="12"/>
            </w:pPr>
            <w:r>
              <w:rPr>
                <w:spacing w:val="-2"/>
              </w:rPr>
              <w:t>22955A0538</w:t>
            </w:r>
          </w:p>
        </w:tc>
      </w:tr>
      <w:tr w:rsidR="000478D0">
        <w:trPr>
          <w:trHeight w:val="526"/>
        </w:trPr>
        <w:tc>
          <w:tcPr>
            <w:tcW w:w="322" w:type="dxa"/>
          </w:tcPr>
          <w:p w:rsidR="000478D0" w:rsidRDefault="00666966">
            <w:pPr>
              <w:pStyle w:val="TableParagraph"/>
              <w:ind w:left="13"/>
            </w:pPr>
            <w:r>
              <w:rPr>
                <w:spacing w:val="-10"/>
              </w:rPr>
              <w:t>4</w:t>
            </w:r>
          </w:p>
        </w:tc>
        <w:tc>
          <w:tcPr>
            <w:tcW w:w="3002" w:type="dxa"/>
          </w:tcPr>
          <w:p w:rsidR="000478D0" w:rsidRDefault="00666966">
            <w:pPr>
              <w:pStyle w:val="TableParagraph"/>
              <w:ind w:left="13"/>
            </w:pPr>
            <w:r>
              <w:t>Date</w:t>
            </w:r>
            <w:r>
              <w:rPr>
                <w:spacing w:val="-2"/>
              </w:rPr>
              <w:t xml:space="preserve"> </w:t>
            </w:r>
            <w:r>
              <w:t>of</w:t>
            </w:r>
            <w:r>
              <w:rPr>
                <w:spacing w:val="-2"/>
              </w:rPr>
              <w:t xml:space="preserve"> submission</w:t>
            </w:r>
          </w:p>
        </w:tc>
        <w:tc>
          <w:tcPr>
            <w:tcW w:w="6181" w:type="dxa"/>
            <w:gridSpan w:val="4"/>
          </w:tcPr>
          <w:p w:rsidR="000478D0" w:rsidRDefault="000478D0">
            <w:pPr>
              <w:pStyle w:val="TableParagraph"/>
            </w:pPr>
          </w:p>
        </w:tc>
      </w:tr>
      <w:tr w:rsidR="000478D0">
        <w:trPr>
          <w:trHeight w:val="291"/>
        </w:trPr>
        <w:tc>
          <w:tcPr>
            <w:tcW w:w="322" w:type="dxa"/>
          </w:tcPr>
          <w:p w:rsidR="000478D0" w:rsidRDefault="00666966">
            <w:pPr>
              <w:pStyle w:val="TableParagraph"/>
              <w:ind w:left="13"/>
            </w:pPr>
            <w:r>
              <w:rPr>
                <w:spacing w:val="-10"/>
              </w:rPr>
              <w:t>5</w:t>
            </w:r>
          </w:p>
        </w:tc>
        <w:tc>
          <w:tcPr>
            <w:tcW w:w="3002" w:type="dxa"/>
          </w:tcPr>
          <w:p w:rsidR="000478D0" w:rsidRDefault="00666966">
            <w:pPr>
              <w:pStyle w:val="TableParagraph"/>
              <w:ind w:left="13"/>
            </w:pPr>
            <w:r>
              <w:t>Name</w:t>
            </w:r>
            <w:r>
              <w:rPr>
                <w:spacing w:val="-2"/>
              </w:rPr>
              <w:t xml:space="preserve"> </w:t>
            </w:r>
            <w:r>
              <w:t>of the</w:t>
            </w:r>
            <w:r>
              <w:rPr>
                <w:spacing w:val="-1"/>
              </w:rPr>
              <w:t xml:space="preserve"> </w:t>
            </w:r>
            <w:r>
              <w:rPr>
                <w:spacing w:val="-2"/>
              </w:rPr>
              <w:t>Guide</w:t>
            </w:r>
          </w:p>
        </w:tc>
        <w:tc>
          <w:tcPr>
            <w:tcW w:w="6181" w:type="dxa"/>
            <w:gridSpan w:val="4"/>
          </w:tcPr>
          <w:p w:rsidR="000478D0" w:rsidRDefault="00666966">
            <w:pPr>
              <w:pStyle w:val="TableParagraph"/>
              <w:ind w:left="12"/>
            </w:pPr>
            <w:proofErr w:type="spellStart"/>
            <w:r>
              <w:rPr>
                <w:spacing w:val="-2"/>
              </w:rPr>
              <w:t>Ms.K.Sangeeta</w:t>
            </w:r>
            <w:proofErr w:type="spellEnd"/>
          </w:p>
        </w:tc>
      </w:tr>
      <w:tr w:rsidR="000478D0">
        <w:trPr>
          <w:trHeight w:val="508"/>
        </w:trPr>
        <w:tc>
          <w:tcPr>
            <w:tcW w:w="322" w:type="dxa"/>
          </w:tcPr>
          <w:p w:rsidR="000478D0" w:rsidRDefault="00666966">
            <w:pPr>
              <w:pStyle w:val="TableParagraph"/>
              <w:ind w:left="13"/>
            </w:pPr>
            <w:r>
              <w:rPr>
                <w:spacing w:val="-10"/>
              </w:rPr>
              <w:t>6</w:t>
            </w:r>
          </w:p>
        </w:tc>
        <w:tc>
          <w:tcPr>
            <w:tcW w:w="3002" w:type="dxa"/>
          </w:tcPr>
          <w:p w:rsidR="000478D0" w:rsidRDefault="00666966">
            <w:pPr>
              <w:pStyle w:val="TableParagraph"/>
              <w:spacing w:line="250" w:lineRule="exact"/>
              <w:ind w:left="13" w:right="70"/>
            </w:pPr>
            <w:r>
              <w:t>Title</w:t>
            </w:r>
            <w:r>
              <w:rPr>
                <w:spacing w:val="-9"/>
              </w:rPr>
              <w:t xml:space="preserve"> </w:t>
            </w:r>
            <w:r>
              <w:t>of</w:t>
            </w:r>
            <w:r>
              <w:rPr>
                <w:spacing w:val="-12"/>
              </w:rPr>
              <w:t xml:space="preserve"> </w:t>
            </w:r>
            <w:r>
              <w:t>the</w:t>
            </w:r>
            <w:r>
              <w:rPr>
                <w:spacing w:val="-9"/>
              </w:rPr>
              <w:t xml:space="preserve"> </w:t>
            </w:r>
            <w:r>
              <w:t>project</w:t>
            </w:r>
            <w:r>
              <w:rPr>
                <w:spacing w:val="-6"/>
              </w:rPr>
              <w:t xml:space="preserve"> </w:t>
            </w:r>
            <w:r>
              <w:t>work/ research article</w:t>
            </w:r>
          </w:p>
        </w:tc>
        <w:tc>
          <w:tcPr>
            <w:tcW w:w="6181" w:type="dxa"/>
            <w:gridSpan w:val="4"/>
          </w:tcPr>
          <w:p w:rsidR="000478D0" w:rsidRDefault="00666966">
            <w:pPr>
              <w:pStyle w:val="TableParagraph"/>
              <w:spacing w:line="250" w:lineRule="exact"/>
              <w:ind w:left="12"/>
            </w:pPr>
            <w:r>
              <w:t>Optimizing Telecom Operations with Segmentation and Churn Prediction</w:t>
            </w:r>
          </w:p>
        </w:tc>
      </w:tr>
      <w:tr w:rsidR="000478D0">
        <w:trPr>
          <w:trHeight w:val="291"/>
        </w:trPr>
        <w:tc>
          <w:tcPr>
            <w:tcW w:w="322" w:type="dxa"/>
          </w:tcPr>
          <w:p w:rsidR="000478D0" w:rsidRDefault="00666966">
            <w:pPr>
              <w:pStyle w:val="TableParagraph"/>
              <w:ind w:left="13"/>
            </w:pPr>
            <w:r>
              <w:rPr>
                <w:spacing w:val="-10"/>
              </w:rPr>
              <w:t>7</w:t>
            </w:r>
          </w:p>
        </w:tc>
        <w:tc>
          <w:tcPr>
            <w:tcW w:w="3002" w:type="dxa"/>
          </w:tcPr>
          <w:p w:rsidR="000478D0" w:rsidRDefault="00666966">
            <w:pPr>
              <w:pStyle w:val="TableParagraph"/>
              <w:ind w:left="13"/>
            </w:pPr>
            <w:r>
              <w:rPr>
                <w:spacing w:val="-2"/>
              </w:rPr>
              <w:t>Department</w:t>
            </w:r>
          </w:p>
        </w:tc>
        <w:tc>
          <w:tcPr>
            <w:tcW w:w="6181" w:type="dxa"/>
            <w:gridSpan w:val="4"/>
          </w:tcPr>
          <w:p w:rsidR="000478D0" w:rsidRDefault="00666966">
            <w:pPr>
              <w:pStyle w:val="TableParagraph"/>
              <w:ind w:left="12"/>
            </w:pPr>
            <w:r>
              <w:t>Computer</w:t>
            </w:r>
            <w:r>
              <w:rPr>
                <w:spacing w:val="-9"/>
              </w:rPr>
              <w:t xml:space="preserve"> </w:t>
            </w:r>
            <w:r>
              <w:t>Science</w:t>
            </w:r>
            <w:r>
              <w:rPr>
                <w:spacing w:val="-3"/>
              </w:rPr>
              <w:t xml:space="preserve"> </w:t>
            </w:r>
            <w:r>
              <w:t xml:space="preserve">and </w:t>
            </w:r>
            <w:r>
              <w:rPr>
                <w:spacing w:val="-2"/>
              </w:rPr>
              <w:t>Engineering</w:t>
            </w:r>
          </w:p>
        </w:tc>
      </w:tr>
      <w:tr w:rsidR="000478D0">
        <w:trPr>
          <w:trHeight w:val="526"/>
        </w:trPr>
        <w:tc>
          <w:tcPr>
            <w:tcW w:w="322" w:type="dxa"/>
          </w:tcPr>
          <w:p w:rsidR="000478D0" w:rsidRDefault="00666966">
            <w:pPr>
              <w:pStyle w:val="TableParagraph"/>
              <w:ind w:left="13"/>
            </w:pPr>
            <w:r>
              <w:rPr>
                <w:spacing w:val="-10"/>
              </w:rPr>
              <w:t>8</w:t>
            </w:r>
          </w:p>
        </w:tc>
        <w:tc>
          <w:tcPr>
            <w:tcW w:w="3002" w:type="dxa"/>
          </w:tcPr>
          <w:p w:rsidR="000478D0" w:rsidRDefault="00666966">
            <w:pPr>
              <w:pStyle w:val="TableParagraph"/>
              <w:ind w:left="13"/>
            </w:pPr>
            <w:r>
              <w:t>Details</w:t>
            </w:r>
            <w:r>
              <w:rPr>
                <w:spacing w:val="-1"/>
              </w:rPr>
              <w:t xml:space="preserve"> </w:t>
            </w:r>
            <w:r>
              <w:t>of</w:t>
            </w:r>
            <w:r>
              <w:rPr>
                <w:spacing w:val="-2"/>
              </w:rPr>
              <w:t xml:space="preserve"> </w:t>
            </w:r>
            <w:r>
              <w:t>the</w:t>
            </w:r>
            <w:r>
              <w:rPr>
                <w:spacing w:val="-6"/>
              </w:rPr>
              <w:t xml:space="preserve"> </w:t>
            </w:r>
            <w:r>
              <w:rPr>
                <w:spacing w:val="-2"/>
              </w:rPr>
              <w:t>payment</w:t>
            </w:r>
          </w:p>
        </w:tc>
        <w:tc>
          <w:tcPr>
            <w:tcW w:w="6181" w:type="dxa"/>
            <w:gridSpan w:val="4"/>
          </w:tcPr>
          <w:p w:rsidR="000478D0" w:rsidRDefault="000478D0">
            <w:pPr>
              <w:pStyle w:val="TableParagraph"/>
            </w:pPr>
          </w:p>
        </w:tc>
      </w:tr>
      <w:tr w:rsidR="000478D0">
        <w:trPr>
          <w:trHeight w:val="772"/>
        </w:trPr>
        <w:tc>
          <w:tcPr>
            <w:tcW w:w="322" w:type="dxa"/>
          </w:tcPr>
          <w:p w:rsidR="000478D0" w:rsidRDefault="00666966">
            <w:pPr>
              <w:pStyle w:val="TableParagraph"/>
              <w:ind w:left="13"/>
            </w:pPr>
            <w:r>
              <w:rPr>
                <w:spacing w:val="-10"/>
              </w:rPr>
              <w:t>9</w:t>
            </w:r>
          </w:p>
        </w:tc>
        <w:tc>
          <w:tcPr>
            <w:tcW w:w="3002" w:type="dxa"/>
          </w:tcPr>
          <w:p w:rsidR="000478D0" w:rsidRDefault="00666966">
            <w:pPr>
              <w:pStyle w:val="TableParagraph"/>
              <w:ind w:left="13"/>
            </w:pPr>
            <w:r>
              <w:t>No.</w:t>
            </w:r>
            <w:r>
              <w:rPr>
                <w:spacing w:val="2"/>
              </w:rPr>
              <w:t xml:space="preserve"> </w:t>
            </w:r>
            <w:r>
              <w:t>of</w:t>
            </w:r>
            <w:r>
              <w:rPr>
                <w:spacing w:val="-5"/>
              </w:rPr>
              <w:t xml:space="preserve"> </w:t>
            </w:r>
            <w:r>
              <w:t>times</w:t>
            </w:r>
            <w:r>
              <w:rPr>
                <w:spacing w:val="-2"/>
              </w:rPr>
              <w:t xml:space="preserve"> submitted</w:t>
            </w:r>
          </w:p>
        </w:tc>
        <w:tc>
          <w:tcPr>
            <w:tcW w:w="6181" w:type="dxa"/>
            <w:gridSpan w:val="4"/>
          </w:tcPr>
          <w:p w:rsidR="000478D0" w:rsidRDefault="00666966">
            <w:pPr>
              <w:pStyle w:val="TableParagraph"/>
              <w:ind w:left="12"/>
              <w:rPr>
                <w:b/>
              </w:rPr>
            </w:pPr>
            <w:r>
              <w:rPr>
                <w:b/>
              </w:rPr>
              <w:t>First</w:t>
            </w:r>
            <w:r>
              <w:rPr>
                <w:b/>
                <w:spacing w:val="-3"/>
              </w:rPr>
              <w:t xml:space="preserve"> </w:t>
            </w:r>
            <w:r>
              <w:rPr>
                <w:b/>
              </w:rPr>
              <w:t>/</w:t>
            </w:r>
            <w:r>
              <w:rPr>
                <w:b/>
                <w:spacing w:val="-3"/>
              </w:rPr>
              <w:t xml:space="preserve"> </w:t>
            </w:r>
            <w:r>
              <w:rPr>
                <w:b/>
              </w:rPr>
              <w:t>Second</w:t>
            </w:r>
            <w:r>
              <w:rPr>
                <w:b/>
                <w:spacing w:val="-2"/>
              </w:rPr>
              <w:t xml:space="preserve"> </w:t>
            </w:r>
            <w:r>
              <w:rPr>
                <w:b/>
              </w:rPr>
              <w:t>/</w:t>
            </w:r>
            <w:r>
              <w:rPr>
                <w:b/>
                <w:spacing w:val="-2"/>
              </w:rPr>
              <w:t xml:space="preserve"> </w:t>
            </w:r>
            <w:r>
              <w:rPr>
                <w:b/>
                <w:spacing w:val="-4"/>
              </w:rPr>
              <w:t>Third</w:t>
            </w:r>
          </w:p>
          <w:p w:rsidR="000478D0" w:rsidRDefault="00666966">
            <w:pPr>
              <w:pStyle w:val="TableParagraph"/>
              <w:spacing w:line="250" w:lineRule="atLeast"/>
              <w:ind w:left="12"/>
            </w:pPr>
            <w:r>
              <w:t>(First time</w:t>
            </w:r>
            <w:r>
              <w:rPr>
                <w:spacing w:val="-1"/>
              </w:rPr>
              <w:t xml:space="preserve"> </w:t>
            </w:r>
            <w:r>
              <w:t>–</w:t>
            </w:r>
            <w:r>
              <w:rPr>
                <w:spacing w:val="-6"/>
              </w:rPr>
              <w:t xml:space="preserve"> </w:t>
            </w:r>
            <w:r>
              <w:t>Free; Second</w:t>
            </w:r>
            <w:r>
              <w:rPr>
                <w:spacing w:val="-1"/>
              </w:rPr>
              <w:t xml:space="preserve"> </w:t>
            </w:r>
            <w:r>
              <w:t>time</w:t>
            </w:r>
            <w:r>
              <w:rPr>
                <w:spacing w:val="-1"/>
              </w:rPr>
              <w:t xml:space="preserve"> </w:t>
            </w:r>
            <w:r>
              <w:t>–</w:t>
            </w:r>
            <w:r>
              <w:rPr>
                <w:spacing w:val="-6"/>
              </w:rPr>
              <w:t xml:space="preserve"> </w:t>
            </w:r>
            <w:proofErr w:type="spellStart"/>
            <w:r>
              <w:t>Rs</w:t>
            </w:r>
            <w:proofErr w:type="spellEnd"/>
            <w:r>
              <w:rPr>
                <w:spacing w:val="-5"/>
              </w:rPr>
              <w:t xml:space="preserve"> </w:t>
            </w:r>
            <w:r>
              <w:t>200/-;</w:t>
            </w:r>
            <w:r>
              <w:rPr>
                <w:spacing w:val="-5"/>
              </w:rPr>
              <w:t xml:space="preserve"> </w:t>
            </w:r>
            <w:r>
              <w:t>Third</w:t>
            </w:r>
            <w:r>
              <w:rPr>
                <w:spacing w:val="-5"/>
              </w:rPr>
              <w:t xml:space="preserve"> </w:t>
            </w:r>
            <w:r>
              <w:t>–</w:t>
            </w:r>
            <w:r>
              <w:rPr>
                <w:spacing w:val="-5"/>
              </w:rPr>
              <w:t xml:space="preserve"> </w:t>
            </w:r>
            <w:proofErr w:type="spellStart"/>
            <w:r>
              <w:t>Rs</w:t>
            </w:r>
            <w:proofErr w:type="spellEnd"/>
            <w:r>
              <w:rPr>
                <w:spacing w:val="-5"/>
              </w:rPr>
              <w:t xml:space="preserve"> </w:t>
            </w:r>
            <w:r>
              <w:t>500/-;There after multiple of third)</w:t>
            </w:r>
          </w:p>
        </w:tc>
      </w:tr>
      <w:tr w:rsidR="000478D0">
        <w:trPr>
          <w:trHeight w:val="267"/>
        </w:trPr>
        <w:tc>
          <w:tcPr>
            <w:tcW w:w="322" w:type="dxa"/>
            <w:vMerge w:val="restart"/>
          </w:tcPr>
          <w:p w:rsidR="000478D0" w:rsidRDefault="000478D0">
            <w:pPr>
              <w:pStyle w:val="TableParagraph"/>
              <w:spacing w:before="251"/>
            </w:pPr>
          </w:p>
          <w:p w:rsidR="000478D0" w:rsidRDefault="00666966">
            <w:pPr>
              <w:pStyle w:val="TableParagraph"/>
              <w:ind w:left="13"/>
            </w:pPr>
            <w:r>
              <w:rPr>
                <w:spacing w:val="-5"/>
              </w:rPr>
              <w:t>10</w:t>
            </w:r>
          </w:p>
        </w:tc>
        <w:tc>
          <w:tcPr>
            <w:tcW w:w="3002" w:type="dxa"/>
            <w:vMerge w:val="restart"/>
          </w:tcPr>
          <w:p w:rsidR="000478D0" w:rsidRDefault="000478D0">
            <w:pPr>
              <w:pStyle w:val="TableParagraph"/>
              <w:spacing w:before="1"/>
            </w:pPr>
          </w:p>
          <w:p w:rsidR="000478D0" w:rsidRDefault="00666966">
            <w:pPr>
              <w:pStyle w:val="TableParagraph"/>
              <w:spacing w:before="1" w:line="251" w:lineRule="exact"/>
              <w:ind w:left="13"/>
            </w:pPr>
            <w:r>
              <w:t>Similarity</w:t>
            </w:r>
            <w:r>
              <w:rPr>
                <w:spacing w:val="-10"/>
              </w:rPr>
              <w:t xml:space="preserve"> </w:t>
            </w:r>
            <w:r>
              <w:rPr>
                <w:spacing w:val="-2"/>
              </w:rPr>
              <w:t>Content</w:t>
            </w:r>
          </w:p>
          <w:p w:rsidR="000478D0" w:rsidRDefault="00666966">
            <w:pPr>
              <w:pStyle w:val="TableParagraph"/>
              <w:spacing w:line="251" w:lineRule="exact"/>
              <w:ind w:left="13"/>
            </w:pPr>
            <w:r>
              <w:t>(%)</w:t>
            </w:r>
            <w:r>
              <w:rPr>
                <w:spacing w:val="-2"/>
              </w:rPr>
              <w:t xml:space="preserve"> </w:t>
            </w:r>
            <w:r>
              <w:t xml:space="preserve">(up to </w:t>
            </w:r>
            <w:r>
              <w:rPr>
                <w:spacing w:val="-2"/>
              </w:rPr>
              <w:t>25%acceptable)</w:t>
            </w:r>
          </w:p>
        </w:tc>
        <w:tc>
          <w:tcPr>
            <w:tcW w:w="1321" w:type="dxa"/>
          </w:tcPr>
          <w:p w:rsidR="000478D0" w:rsidRDefault="00666966">
            <w:pPr>
              <w:pStyle w:val="TableParagraph"/>
              <w:spacing w:line="247" w:lineRule="exact"/>
              <w:ind w:left="12"/>
              <w:rPr>
                <w:b/>
              </w:rPr>
            </w:pPr>
            <w:r>
              <w:rPr>
                <w:b/>
                <w:spacing w:val="-5"/>
              </w:rPr>
              <w:t>1st</w:t>
            </w:r>
          </w:p>
        </w:tc>
        <w:tc>
          <w:tcPr>
            <w:tcW w:w="1580" w:type="dxa"/>
          </w:tcPr>
          <w:p w:rsidR="000478D0" w:rsidRDefault="00666966">
            <w:pPr>
              <w:pStyle w:val="TableParagraph"/>
              <w:spacing w:line="247" w:lineRule="exact"/>
              <w:ind w:left="12"/>
              <w:rPr>
                <w:b/>
              </w:rPr>
            </w:pPr>
            <w:r>
              <w:rPr>
                <w:b/>
                <w:spacing w:val="-5"/>
              </w:rPr>
              <w:t>2nd</w:t>
            </w:r>
          </w:p>
        </w:tc>
        <w:tc>
          <w:tcPr>
            <w:tcW w:w="999" w:type="dxa"/>
          </w:tcPr>
          <w:p w:rsidR="000478D0" w:rsidRDefault="00666966">
            <w:pPr>
              <w:pStyle w:val="TableParagraph"/>
              <w:spacing w:line="247" w:lineRule="exact"/>
              <w:ind w:left="11"/>
              <w:rPr>
                <w:b/>
              </w:rPr>
            </w:pPr>
            <w:r>
              <w:rPr>
                <w:b/>
                <w:spacing w:val="-5"/>
              </w:rPr>
              <w:t>3rd</w:t>
            </w:r>
          </w:p>
        </w:tc>
        <w:tc>
          <w:tcPr>
            <w:tcW w:w="2281" w:type="dxa"/>
          </w:tcPr>
          <w:p w:rsidR="000478D0" w:rsidRDefault="00666966">
            <w:pPr>
              <w:pStyle w:val="TableParagraph"/>
              <w:spacing w:line="247" w:lineRule="exact"/>
              <w:ind w:left="11"/>
              <w:rPr>
                <w:b/>
              </w:rPr>
            </w:pPr>
            <w:r>
              <w:rPr>
                <w:b/>
                <w:spacing w:val="-5"/>
              </w:rPr>
              <w:t>4th</w:t>
            </w:r>
          </w:p>
        </w:tc>
      </w:tr>
      <w:tr w:rsidR="000478D0">
        <w:trPr>
          <w:trHeight w:val="531"/>
        </w:trPr>
        <w:tc>
          <w:tcPr>
            <w:tcW w:w="322" w:type="dxa"/>
            <w:vMerge/>
            <w:tcBorders>
              <w:top w:val="nil"/>
            </w:tcBorders>
          </w:tcPr>
          <w:p w:rsidR="000478D0" w:rsidRDefault="000478D0">
            <w:pPr>
              <w:rPr>
                <w:sz w:val="2"/>
                <w:szCs w:val="2"/>
              </w:rPr>
            </w:pPr>
          </w:p>
        </w:tc>
        <w:tc>
          <w:tcPr>
            <w:tcW w:w="3002" w:type="dxa"/>
            <w:vMerge/>
            <w:tcBorders>
              <w:top w:val="nil"/>
            </w:tcBorders>
          </w:tcPr>
          <w:p w:rsidR="000478D0" w:rsidRDefault="000478D0">
            <w:pPr>
              <w:rPr>
                <w:sz w:val="2"/>
                <w:szCs w:val="2"/>
              </w:rPr>
            </w:pPr>
          </w:p>
        </w:tc>
        <w:tc>
          <w:tcPr>
            <w:tcW w:w="1321" w:type="dxa"/>
          </w:tcPr>
          <w:p w:rsidR="000478D0" w:rsidRDefault="000478D0">
            <w:pPr>
              <w:pStyle w:val="TableParagraph"/>
            </w:pPr>
          </w:p>
        </w:tc>
        <w:tc>
          <w:tcPr>
            <w:tcW w:w="1580" w:type="dxa"/>
          </w:tcPr>
          <w:p w:rsidR="000478D0" w:rsidRDefault="000478D0">
            <w:pPr>
              <w:pStyle w:val="TableParagraph"/>
            </w:pPr>
          </w:p>
        </w:tc>
        <w:tc>
          <w:tcPr>
            <w:tcW w:w="999" w:type="dxa"/>
          </w:tcPr>
          <w:p w:rsidR="000478D0" w:rsidRDefault="000478D0">
            <w:pPr>
              <w:pStyle w:val="TableParagraph"/>
            </w:pPr>
          </w:p>
        </w:tc>
        <w:tc>
          <w:tcPr>
            <w:tcW w:w="2281" w:type="dxa"/>
          </w:tcPr>
          <w:p w:rsidR="000478D0" w:rsidRDefault="000478D0">
            <w:pPr>
              <w:pStyle w:val="TableParagraph"/>
            </w:pPr>
          </w:p>
        </w:tc>
      </w:tr>
      <w:tr w:rsidR="000478D0">
        <w:trPr>
          <w:trHeight w:val="267"/>
        </w:trPr>
        <w:tc>
          <w:tcPr>
            <w:tcW w:w="9505" w:type="dxa"/>
            <w:gridSpan w:val="6"/>
          </w:tcPr>
          <w:p w:rsidR="000478D0" w:rsidRDefault="00666966">
            <w:pPr>
              <w:pStyle w:val="TableParagraph"/>
              <w:spacing w:line="248" w:lineRule="exact"/>
              <w:ind w:left="13"/>
              <w:rPr>
                <w:b/>
              </w:rPr>
            </w:pPr>
            <w:r>
              <w:rPr>
                <w:b/>
              </w:rPr>
              <w:t>For</w:t>
            </w:r>
            <w:r>
              <w:rPr>
                <w:b/>
                <w:spacing w:val="-5"/>
              </w:rPr>
              <w:t xml:space="preserve"> </w:t>
            </w:r>
            <w:r>
              <w:rPr>
                <w:b/>
              </w:rPr>
              <w:t>R &amp;</w:t>
            </w:r>
            <w:r>
              <w:rPr>
                <w:b/>
                <w:spacing w:val="-2"/>
              </w:rPr>
              <w:t xml:space="preserve"> </w:t>
            </w:r>
            <w:r>
              <w:rPr>
                <w:b/>
              </w:rPr>
              <w:t>D</w:t>
            </w:r>
            <w:r>
              <w:rPr>
                <w:b/>
                <w:spacing w:val="-5"/>
              </w:rPr>
              <w:t xml:space="preserve"> </w:t>
            </w:r>
            <w:r>
              <w:rPr>
                <w:b/>
              </w:rPr>
              <w:t>Centre</w:t>
            </w:r>
            <w:r>
              <w:rPr>
                <w:b/>
                <w:spacing w:val="-1"/>
              </w:rPr>
              <w:t xml:space="preserve"> </w:t>
            </w:r>
            <w:r>
              <w:rPr>
                <w:b/>
                <w:spacing w:val="-5"/>
              </w:rPr>
              <w:t>Use</w:t>
            </w:r>
          </w:p>
        </w:tc>
      </w:tr>
      <w:tr w:rsidR="000478D0">
        <w:trPr>
          <w:trHeight w:val="512"/>
        </w:trPr>
        <w:tc>
          <w:tcPr>
            <w:tcW w:w="3324" w:type="dxa"/>
            <w:gridSpan w:val="2"/>
          </w:tcPr>
          <w:p w:rsidR="000478D0" w:rsidRDefault="00666966">
            <w:pPr>
              <w:pStyle w:val="TableParagraph"/>
              <w:ind w:left="13"/>
            </w:pPr>
            <w:r>
              <w:t>Date</w:t>
            </w:r>
            <w:r>
              <w:rPr>
                <w:spacing w:val="-6"/>
              </w:rPr>
              <w:t xml:space="preserve"> </w:t>
            </w:r>
            <w:r>
              <w:t>of</w:t>
            </w:r>
            <w:r>
              <w:rPr>
                <w:spacing w:val="-3"/>
              </w:rPr>
              <w:t xml:space="preserve"> </w:t>
            </w:r>
            <w:r>
              <w:t>plagiarism</w:t>
            </w:r>
            <w:r>
              <w:rPr>
                <w:spacing w:val="-4"/>
              </w:rPr>
              <w:t xml:space="preserve"> check</w:t>
            </w:r>
          </w:p>
        </w:tc>
        <w:tc>
          <w:tcPr>
            <w:tcW w:w="6181" w:type="dxa"/>
            <w:gridSpan w:val="4"/>
          </w:tcPr>
          <w:p w:rsidR="000478D0" w:rsidRDefault="000478D0">
            <w:pPr>
              <w:pStyle w:val="TableParagraph"/>
            </w:pPr>
          </w:p>
        </w:tc>
      </w:tr>
      <w:tr w:rsidR="000478D0">
        <w:trPr>
          <w:trHeight w:val="526"/>
        </w:trPr>
        <w:tc>
          <w:tcPr>
            <w:tcW w:w="3324" w:type="dxa"/>
            <w:gridSpan w:val="2"/>
          </w:tcPr>
          <w:p w:rsidR="000478D0" w:rsidRDefault="00666966">
            <w:pPr>
              <w:pStyle w:val="TableParagraph"/>
              <w:spacing w:line="249" w:lineRule="exact"/>
              <w:ind w:left="13"/>
            </w:pPr>
            <w:r>
              <w:t>Similarity</w:t>
            </w:r>
            <w:r>
              <w:rPr>
                <w:spacing w:val="-5"/>
              </w:rPr>
              <w:t xml:space="preserve"> </w:t>
            </w:r>
            <w:r>
              <w:t>report</w:t>
            </w:r>
            <w:r>
              <w:rPr>
                <w:spacing w:val="-3"/>
              </w:rPr>
              <w:t xml:space="preserve"> </w:t>
            </w:r>
            <w:r>
              <w:rPr>
                <w:spacing w:val="-2"/>
              </w:rPr>
              <w:t>percentage</w:t>
            </w:r>
          </w:p>
        </w:tc>
        <w:tc>
          <w:tcPr>
            <w:tcW w:w="6181" w:type="dxa"/>
            <w:gridSpan w:val="4"/>
          </w:tcPr>
          <w:p w:rsidR="000478D0" w:rsidRDefault="000478D0">
            <w:pPr>
              <w:pStyle w:val="TableParagraph"/>
            </w:pPr>
          </w:p>
        </w:tc>
      </w:tr>
      <w:tr w:rsidR="000478D0">
        <w:trPr>
          <w:trHeight w:val="532"/>
        </w:trPr>
        <w:tc>
          <w:tcPr>
            <w:tcW w:w="3324" w:type="dxa"/>
            <w:gridSpan w:val="2"/>
          </w:tcPr>
          <w:p w:rsidR="000478D0" w:rsidRDefault="00666966">
            <w:pPr>
              <w:pStyle w:val="TableParagraph"/>
              <w:ind w:left="13"/>
            </w:pPr>
            <w:r>
              <w:t>R&amp;D</w:t>
            </w:r>
            <w:r>
              <w:rPr>
                <w:spacing w:val="-3"/>
              </w:rPr>
              <w:t xml:space="preserve"> </w:t>
            </w:r>
            <w:r>
              <w:t>staff</w:t>
            </w:r>
            <w:r>
              <w:rPr>
                <w:spacing w:val="-3"/>
              </w:rPr>
              <w:t xml:space="preserve"> </w:t>
            </w:r>
            <w:r>
              <w:t>Name</w:t>
            </w:r>
            <w:r>
              <w:rPr>
                <w:spacing w:val="-4"/>
              </w:rPr>
              <w:t xml:space="preserve"> </w:t>
            </w:r>
            <w:r>
              <w:t>and</w:t>
            </w:r>
            <w:r>
              <w:rPr>
                <w:spacing w:val="-1"/>
              </w:rPr>
              <w:t xml:space="preserve"> </w:t>
            </w:r>
            <w:r>
              <w:rPr>
                <w:spacing w:val="-2"/>
              </w:rPr>
              <w:t>Signature</w:t>
            </w:r>
          </w:p>
        </w:tc>
        <w:tc>
          <w:tcPr>
            <w:tcW w:w="6181" w:type="dxa"/>
            <w:gridSpan w:val="4"/>
          </w:tcPr>
          <w:p w:rsidR="000478D0" w:rsidRDefault="000478D0">
            <w:pPr>
              <w:pStyle w:val="TableParagraph"/>
            </w:pPr>
          </w:p>
        </w:tc>
      </w:tr>
      <w:tr w:rsidR="000478D0">
        <w:trPr>
          <w:trHeight w:val="2547"/>
        </w:trPr>
        <w:tc>
          <w:tcPr>
            <w:tcW w:w="9505" w:type="dxa"/>
            <w:gridSpan w:val="6"/>
          </w:tcPr>
          <w:p w:rsidR="000478D0" w:rsidRDefault="00666966">
            <w:pPr>
              <w:pStyle w:val="TableParagraph"/>
              <w:spacing w:before="2" w:line="237" w:lineRule="auto"/>
              <w:ind w:left="13"/>
            </w:pPr>
            <w:r>
              <w:t>I</w:t>
            </w:r>
            <w:r>
              <w:rPr>
                <w:spacing w:val="-3"/>
              </w:rPr>
              <w:t xml:space="preserve"> </w:t>
            </w:r>
            <w:r>
              <w:t>/ We</w:t>
            </w:r>
            <w:r>
              <w:rPr>
                <w:spacing w:val="-3"/>
              </w:rPr>
              <w:t xml:space="preserve"> </w:t>
            </w:r>
            <w:r>
              <w:t>hereby</w:t>
            </w:r>
            <w:r>
              <w:rPr>
                <w:spacing w:val="-1"/>
              </w:rPr>
              <w:t xml:space="preserve"> </w:t>
            </w:r>
            <w:r>
              <w:t>declare</w:t>
            </w:r>
            <w:r>
              <w:rPr>
                <w:spacing w:val="-3"/>
              </w:rPr>
              <w:t xml:space="preserve"> </w:t>
            </w:r>
            <w:r>
              <w:t>that,</w:t>
            </w:r>
            <w:r>
              <w:rPr>
                <w:spacing w:val="-4"/>
              </w:rPr>
              <w:t xml:space="preserve"> </w:t>
            </w:r>
            <w:r>
              <w:t>the</w:t>
            </w:r>
            <w:r>
              <w:rPr>
                <w:spacing w:val="-3"/>
              </w:rPr>
              <w:t xml:space="preserve"> </w:t>
            </w:r>
            <w:r>
              <w:t>above</w:t>
            </w:r>
            <w:r>
              <w:rPr>
                <w:spacing w:val="-8"/>
              </w:rPr>
              <w:t xml:space="preserve"> </w:t>
            </w:r>
            <w:r>
              <w:t>mentioned research</w:t>
            </w:r>
            <w:r>
              <w:rPr>
                <w:spacing w:val="-1"/>
              </w:rPr>
              <w:t xml:space="preserve"> </w:t>
            </w:r>
            <w:r>
              <w:t>work</w:t>
            </w:r>
            <w:r>
              <w:rPr>
                <w:spacing w:val="-1"/>
              </w:rPr>
              <w:t xml:space="preserve"> </w:t>
            </w:r>
            <w:r>
              <w:t>is</w:t>
            </w:r>
            <w:r>
              <w:rPr>
                <w:spacing w:val="-5"/>
              </w:rPr>
              <w:t xml:space="preserve"> </w:t>
            </w:r>
            <w:r>
              <w:t>original &amp;</w:t>
            </w:r>
            <w:r>
              <w:rPr>
                <w:spacing w:val="-5"/>
              </w:rPr>
              <w:t xml:space="preserve"> </w:t>
            </w:r>
            <w:r>
              <w:t>it</w:t>
            </w:r>
            <w:r>
              <w:rPr>
                <w:spacing w:val="-5"/>
              </w:rPr>
              <w:t xml:space="preserve"> </w:t>
            </w:r>
            <w:r>
              <w:t>doesn’t</w:t>
            </w:r>
            <w:r>
              <w:rPr>
                <w:spacing w:val="-5"/>
              </w:rPr>
              <w:t xml:space="preserve"> </w:t>
            </w:r>
            <w:r>
              <w:t>contain</w:t>
            </w:r>
            <w:r>
              <w:rPr>
                <w:spacing w:val="-1"/>
              </w:rPr>
              <w:t xml:space="preserve"> </w:t>
            </w:r>
            <w:r>
              <w:t>any plagiarized contents. The similarity index of this research work is…………</w:t>
            </w:r>
            <w:proofErr w:type="gramStart"/>
            <w:r>
              <w:t>…..</w:t>
            </w:r>
            <w:proofErr w:type="gramEnd"/>
          </w:p>
          <w:p w:rsidR="000478D0" w:rsidRDefault="00666966">
            <w:pPr>
              <w:pStyle w:val="TableParagraph"/>
              <w:spacing w:before="1"/>
              <w:ind w:left="13"/>
              <w:rPr>
                <w:b/>
              </w:rPr>
            </w:pPr>
            <w:r>
              <w:rPr>
                <w:b/>
              </w:rPr>
              <w:t>Justification</w:t>
            </w:r>
            <w:r>
              <w:rPr>
                <w:b/>
                <w:spacing w:val="-7"/>
              </w:rPr>
              <w:t xml:space="preserve"> </w:t>
            </w:r>
            <w:r>
              <w:rPr>
                <w:b/>
              </w:rPr>
              <w:t>for</w:t>
            </w:r>
            <w:r>
              <w:rPr>
                <w:b/>
                <w:spacing w:val="-6"/>
              </w:rPr>
              <w:t xml:space="preserve"> </w:t>
            </w:r>
            <w:r>
              <w:rPr>
                <w:b/>
              </w:rPr>
              <w:t>similarity</w:t>
            </w:r>
            <w:r>
              <w:rPr>
                <w:b/>
                <w:spacing w:val="-4"/>
              </w:rPr>
              <w:t xml:space="preserve"> </w:t>
            </w:r>
            <w:r>
              <w:rPr>
                <w:b/>
                <w:spacing w:val="-2"/>
              </w:rPr>
              <w:t>index:</w:t>
            </w:r>
          </w:p>
          <w:p w:rsidR="000478D0" w:rsidRDefault="00666966">
            <w:pPr>
              <w:pStyle w:val="TableParagraph"/>
              <w:spacing w:before="2" w:line="251" w:lineRule="exact"/>
              <w:ind w:left="13"/>
            </w:pPr>
            <w:r>
              <w:rPr>
                <w:spacing w:val="-2"/>
              </w:rPr>
              <w:t>………………………………………………………………...………………...…..…………………………</w:t>
            </w:r>
          </w:p>
          <w:p w:rsidR="000478D0" w:rsidRDefault="00666966">
            <w:pPr>
              <w:pStyle w:val="TableParagraph"/>
              <w:spacing w:line="251" w:lineRule="exact"/>
              <w:ind w:left="13"/>
            </w:pPr>
            <w:r>
              <w:rPr>
                <w:spacing w:val="-2"/>
              </w:rPr>
              <w:t>…………………………………………………………………………………………………………………</w:t>
            </w:r>
          </w:p>
          <w:p w:rsidR="000478D0" w:rsidRDefault="00666966">
            <w:pPr>
              <w:pStyle w:val="TableParagraph"/>
              <w:spacing w:before="1"/>
              <w:ind w:left="13"/>
            </w:pPr>
            <w:r>
              <w:rPr>
                <w:spacing w:val="-2"/>
              </w:rPr>
              <w:t>…………………………………………………………………………………………………………………</w:t>
            </w:r>
          </w:p>
          <w:p w:rsidR="000478D0" w:rsidRDefault="00666966">
            <w:pPr>
              <w:pStyle w:val="TableParagraph"/>
              <w:spacing w:before="2"/>
              <w:ind w:left="13"/>
            </w:pPr>
            <w:r>
              <w:rPr>
                <w:spacing w:val="-2"/>
              </w:rPr>
              <w:t>…………………………………………………………………………………………………………………</w:t>
            </w:r>
          </w:p>
          <w:p w:rsidR="000478D0" w:rsidRDefault="00666966">
            <w:pPr>
              <w:pStyle w:val="TableParagraph"/>
              <w:spacing w:before="1" w:line="251" w:lineRule="exact"/>
              <w:ind w:left="13"/>
            </w:pPr>
            <w:r>
              <w:rPr>
                <w:spacing w:val="-2"/>
              </w:rPr>
              <w:t>…………………………………………………………………………………………………………………</w:t>
            </w:r>
          </w:p>
          <w:p w:rsidR="000478D0" w:rsidRDefault="00666966">
            <w:pPr>
              <w:pStyle w:val="TableParagraph"/>
              <w:spacing w:line="251" w:lineRule="exact"/>
              <w:ind w:left="13"/>
            </w:pPr>
            <w:r>
              <w:rPr>
                <w:spacing w:val="-2"/>
              </w:rPr>
              <w:t>……………………………………………………………………………………………………...…………</w:t>
            </w:r>
          </w:p>
          <w:p w:rsidR="000478D0" w:rsidRDefault="00666966">
            <w:pPr>
              <w:pStyle w:val="TableParagraph"/>
              <w:spacing w:before="2" w:line="252" w:lineRule="exact"/>
              <w:ind w:left="13"/>
            </w:pPr>
            <w:r>
              <w:rPr>
                <w:spacing w:val="-2"/>
              </w:rPr>
              <w:t>……...………………...…………..</w:t>
            </w:r>
          </w:p>
        </w:tc>
      </w:tr>
    </w:tbl>
    <w:p w:rsidR="000478D0" w:rsidRDefault="000478D0"/>
    <w:sectPr w:rsidR="000478D0">
      <w:pgSz w:w="12240" w:h="15840"/>
      <w:pgMar w:top="1480" w:right="500" w:bottom="1200" w:left="1060" w:header="0" w:footer="945"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370A" w:rsidRDefault="00FF370A">
      <w:r>
        <w:separator/>
      </w:r>
    </w:p>
  </w:endnote>
  <w:endnote w:type="continuationSeparator" w:id="0">
    <w:p w:rsidR="00FF370A" w:rsidRDefault="00FF3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1D9A" w:rsidRDefault="00DF1D9A">
    <w:pPr>
      <w:pStyle w:val="BodyText"/>
      <w:spacing w:line="14" w:lineRule="auto"/>
      <w:rPr>
        <w:sz w:val="20"/>
      </w:rPr>
    </w:pPr>
    <w:r>
      <w:rPr>
        <w:noProof/>
        <w:lang w:val="en-IN" w:eastAsia="en-IN"/>
      </w:rPr>
      <mc:AlternateContent>
        <mc:Choice Requires="wps">
          <w:drawing>
            <wp:anchor distT="0" distB="0" distL="0" distR="0" simplePos="0" relativeHeight="251653632" behindDoc="1" locked="0" layoutInCell="1" allowOverlap="1">
              <wp:simplePos x="0" y="0"/>
              <wp:positionH relativeFrom="page">
                <wp:posOffset>6335395</wp:posOffset>
              </wp:positionH>
              <wp:positionV relativeFrom="page">
                <wp:posOffset>9050020</wp:posOffset>
              </wp:positionV>
              <wp:extent cx="542925" cy="177800"/>
              <wp:effectExtent l="0" t="0" r="0" b="0"/>
              <wp:wrapNone/>
              <wp:docPr id="2" name="Textbox 2"/>
              <wp:cNvGraphicFramePr/>
              <a:graphic xmlns:a="http://schemas.openxmlformats.org/drawingml/2006/main">
                <a:graphicData uri="http://schemas.microsoft.com/office/word/2010/wordprocessingShape">
                  <wps:wsp>
                    <wps:cNvSpPr txBox="1"/>
                    <wps:spPr>
                      <a:xfrm>
                        <a:off x="0" y="0"/>
                        <a:ext cx="542925" cy="177800"/>
                      </a:xfrm>
                      <a:prstGeom prst="rect">
                        <a:avLst/>
                      </a:prstGeom>
                    </wps:spPr>
                    <wps:txbx>
                      <w:txbxContent>
                        <w:p w:rsidR="00DF1D9A" w:rsidRDefault="00DF1D9A">
                          <w:pPr>
                            <w:pStyle w:val="BodyText"/>
                            <w:spacing w:line="264" w:lineRule="exact"/>
                            <w:ind w:left="20"/>
                            <w:rPr>
                              <w:rFonts w:ascii="Calibri"/>
                            </w:rPr>
                          </w:pPr>
                          <w:r>
                            <w:rPr>
                              <w:rFonts w:ascii="Calibri"/>
                            </w:rPr>
                            <w:t>Page</w:t>
                          </w:r>
                          <w:r>
                            <w:rPr>
                              <w:rFonts w:ascii="Calibri"/>
                              <w:spacing w:val="-3"/>
                            </w:rPr>
                            <w:t xml:space="preserve"> </w:t>
                          </w:r>
                          <w:r>
                            <w:rPr>
                              <w:rFonts w:ascii="Calibri"/>
                              <w:spacing w:val="-4"/>
                            </w:rPr>
                            <w:t>|III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498.85pt;margin-top:712.6pt;width:42.75pt;height:14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" filled="f" stroked="f">
              <v:textbox inset="0,0,0,0">
                <w:txbxContent>
                  <w:p w:rsidR="00DF1D9A" w:rsidRDefault="00DF1D9A">
                    <w:pPr>
                      <w:pStyle w:val="BodyText"/>
                      <w:spacing w:line="264" w:lineRule="exact"/>
                      <w:ind w:left="20"/>
                      <w:rPr>
                        <w:rFonts w:ascii="Calibri"/>
                      </w:rPr>
                    </w:pPr>
                    <w:r>
                      <w:rPr>
                        <w:rFonts w:ascii="Calibri"/>
                      </w:rPr>
                      <w:t>Page</w:t>
                    </w:r>
                    <w:r>
                      <w:rPr>
                        <w:rFonts w:ascii="Calibri"/>
                        <w:spacing w:val="-3"/>
                      </w:rPr>
                      <w:t xml:space="preserve"> </w:t>
                    </w:r>
                    <w:r>
                      <w:rPr>
                        <w:rFonts w:ascii="Calibri"/>
                        <w:spacing w:val="-4"/>
                      </w:rPr>
                      <w:t>|III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1D9A" w:rsidRDefault="00DF1D9A">
    <w:pPr>
      <w:pStyle w:val="BodyText"/>
      <w:spacing w:line="14" w:lineRule="auto"/>
      <w:rPr>
        <w:sz w:val="20"/>
      </w:rPr>
    </w:pPr>
    <w:r>
      <w:rPr>
        <w:noProof/>
        <w:lang w:val="en-IN" w:eastAsia="en-IN"/>
      </w:rPr>
      <mc:AlternateContent>
        <mc:Choice Requires="wps">
          <w:drawing>
            <wp:anchor distT="0" distB="0" distL="0" distR="0" simplePos="0" relativeHeight="251654656" behindDoc="1" locked="0" layoutInCell="1" allowOverlap="1">
              <wp:simplePos x="0" y="0"/>
              <wp:positionH relativeFrom="page">
                <wp:posOffset>6323330</wp:posOffset>
              </wp:positionH>
              <wp:positionV relativeFrom="page">
                <wp:posOffset>8909685</wp:posOffset>
              </wp:positionV>
              <wp:extent cx="554355" cy="177800"/>
              <wp:effectExtent l="0" t="0" r="0" b="0"/>
              <wp:wrapNone/>
              <wp:docPr id="3" name="Textbox 3"/>
              <wp:cNvGraphicFramePr/>
              <a:graphic xmlns:a="http://schemas.openxmlformats.org/drawingml/2006/main">
                <a:graphicData uri="http://schemas.microsoft.com/office/word/2010/wordprocessingShape">
                  <wps:wsp>
                    <wps:cNvSpPr txBox="1"/>
                    <wps:spPr>
                      <a:xfrm>
                        <a:off x="0" y="0"/>
                        <a:ext cx="554355" cy="177800"/>
                      </a:xfrm>
                      <a:prstGeom prst="rect">
                        <a:avLst/>
                      </a:prstGeom>
                    </wps:spPr>
                    <wps:txbx>
                      <w:txbxContent>
                        <w:p w:rsidR="00DF1D9A" w:rsidRDefault="00DF1D9A">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|IV</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497.9pt;margin-top:701.55pt;width:43.65pt;height:14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" filled="f" stroked="f">
              <v:textbox inset="0,0,0,0">
                <w:txbxContent>
                  <w:p w:rsidR="00DF1D9A" w:rsidRDefault="00DF1D9A">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|IV</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1D9A" w:rsidRDefault="00DF1D9A">
    <w:pPr>
      <w:pStyle w:val="BodyText"/>
      <w:spacing w:line="14" w:lineRule="auto"/>
      <w:rPr>
        <w:sz w:val="20"/>
      </w:rPr>
    </w:pPr>
    <w:r>
      <w:rPr>
        <w:noProof/>
        <w:lang w:val="en-IN" w:eastAsia="en-IN"/>
      </w:rPr>
      <mc:AlternateContent>
        <mc:Choice Requires="wps">
          <w:drawing>
            <wp:anchor distT="0" distB="0" distL="0" distR="0" simplePos="0" relativeHeight="251655680" behindDoc="1" locked="0" layoutInCell="1" allowOverlap="1">
              <wp:simplePos x="0" y="0"/>
              <wp:positionH relativeFrom="page">
                <wp:posOffset>6362700</wp:posOffset>
              </wp:positionH>
              <wp:positionV relativeFrom="page">
                <wp:posOffset>9041130</wp:posOffset>
              </wp:positionV>
              <wp:extent cx="514985" cy="177800"/>
              <wp:effectExtent l="0" t="0" r="0" b="0"/>
              <wp:wrapNone/>
              <wp:docPr id="4" name="Textbox 4"/>
              <wp:cNvGraphicFramePr/>
              <a:graphic xmlns:a="http://schemas.openxmlformats.org/drawingml/2006/main">
                <a:graphicData uri="http://schemas.microsoft.com/office/word/2010/wordprocessingShape">
                  <wps:wsp>
                    <wps:cNvSpPr txBox="1"/>
                    <wps:spPr>
                      <a:xfrm>
                        <a:off x="0" y="0"/>
                        <a:ext cx="514984" cy="177800"/>
                      </a:xfrm>
                      <a:prstGeom prst="rect">
                        <a:avLst/>
                      </a:prstGeom>
                    </wps:spPr>
                    <wps:txbx>
                      <w:txbxContent>
                        <w:p w:rsidR="00DF1D9A" w:rsidRDefault="00DF1D9A">
                          <w:pPr>
                            <w:pStyle w:val="BodyText"/>
                            <w:spacing w:line="264" w:lineRule="exact"/>
                            <w:ind w:left="20"/>
                            <w:rPr>
                              <w:rFonts w:ascii="Calibri"/>
                            </w:rPr>
                          </w:pPr>
                          <w:r>
                            <w:rPr>
                              <w:rFonts w:ascii="Calibri"/>
                            </w:rPr>
                            <w:t>Page</w:t>
                          </w:r>
                          <w:r>
                            <w:rPr>
                              <w:rFonts w:ascii="Calibri"/>
                              <w:spacing w:val="-3"/>
                            </w:rPr>
                            <w:t xml:space="preserve"> </w:t>
                          </w:r>
                          <w:r>
                            <w:rPr>
                              <w:rFonts w:ascii="Calibri"/>
                              <w:spacing w:val="-5"/>
                            </w:rPr>
                            <w:t>|V</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8" type="#_x0000_t202" style="position:absolute;margin-left:501pt;margin-top:711.9pt;width:40.55pt;height:14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" filled="f" stroked="f">
              <v:textbox inset="0,0,0,0">
                <w:txbxContent>
                  <w:p w:rsidR="00DF1D9A" w:rsidRDefault="00DF1D9A">
                    <w:pPr>
                      <w:pStyle w:val="BodyText"/>
                      <w:spacing w:line="264" w:lineRule="exact"/>
                      <w:ind w:left="20"/>
                      <w:rPr>
                        <w:rFonts w:ascii="Calibri"/>
                      </w:rPr>
                    </w:pPr>
                    <w:r>
                      <w:rPr>
                        <w:rFonts w:ascii="Calibri"/>
                      </w:rPr>
                      <w:t>Page</w:t>
                    </w:r>
                    <w:r>
                      <w:rPr>
                        <w:rFonts w:ascii="Calibri"/>
                        <w:spacing w:val="-3"/>
                      </w:rPr>
                      <w:t xml:space="preserve"> </w:t>
                    </w:r>
                    <w:r>
                      <w:rPr>
                        <w:rFonts w:ascii="Calibri"/>
                        <w:spacing w:val="-5"/>
                      </w:rPr>
                      <w:t>|V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1D9A" w:rsidRDefault="00DF1D9A">
    <w:pPr>
      <w:pStyle w:val="BodyText"/>
      <w:spacing w:line="14" w:lineRule="auto"/>
      <w:rPr>
        <w:sz w:val="20"/>
      </w:rPr>
    </w:pPr>
    <w:r>
      <w:rPr>
        <w:noProof/>
        <w:lang w:val="en-IN" w:eastAsia="en-IN"/>
      </w:rPr>
      <mc:AlternateContent>
        <mc:Choice Requires="wps">
          <w:drawing>
            <wp:anchor distT="0" distB="0" distL="0" distR="0" simplePos="0" relativeHeight="251656704" behindDoc="1" locked="0" layoutInCell="1" allowOverlap="1">
              <wp:simplePos x="0" y="0"/>
              <wp:positionH relativeFrom="page">
                <wp:posOffset>6323330</wp:posOffset>
              </wp:positionH>
              <wp:positionV relativeFrom="page">
                <wp:posOffset>8976995</wp:posOffset>
              </wp:positionV>
              <wp:extent cx="551815" cy="177800"/>
              <wp:effectExtent l="0" t="0" r="0" b="0"/>
              <wp:wrapNone/>
              <wp:docPr id="5" name="Textbox 5"/>
              <wp:cNvGraphicFramePr/>
              <a:graphic xmlns:a="http://schemas.openxmlformats.org/drawingml/2006/main">
                <a:graphicData uri="http://schemas.microsoft.com/office/word/2010/wordprocessingShape">
                  <wps:wsp>
                    <wps:cNvSpPr txBox="1"/>
                    <wps:spPr>
                      <a:xfrm>
                        <a:off x="0" y="0"/>
                        <a:ext cx="551815" cy="177800"/>
                      </a:xfrm>
                      <a:prstGeom prst="rect">
                        <a:avLst/>
                      </a:prstGeom>
                    </wps:spPr>
                    <wps:txbx>
                      <w:txbxContent>
                        <w:p w:rsidR="00DF1D9A" w:rsidRDefault="00DF1D9A">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|VI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9" type="#_x0000_t202" style="position:absolute;margin-left:497.9pt;margin-top:706.85pt;width:43.45pt;height:14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" filled="f" stroked="f">
              <v:textbox inset="0,0,0,0">
                <w:txbxContent>
                  <w:p w:rsidR="00DF1D9A" w:rsidRDefault="00DF1D9A">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|VI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1D9A" w:rsidRDefault="00DF1D9A">
    <w:pPr>
      <w:pStyle w:val="BodyText"/>
      <w:spacing w:line="14" w:lineRule="auto"/>
      <w:rPr>
        <w:sz w:val="20"/>
      </w:rPr>
    </w:pPr>
    <w:r>
      <w:rPr>
        <w:noProof/>
        <w:lang w:val="en-IN" w:eastAsia="en-IN"/>
      </w:rPr>
      <mc:AlternateContent>
        <mc:Choice Requires="wps">
          <w:drawing>
            <wp:anchor distT="0" distB="0" distL="0" distR="0" simplePos="0" relativeHeight="251657728" behindDoc="1" locked="0" layoutInCell="1" allowOverlap="1">
              <wp:simplePos x="0" y="0"/>
              <wp:positionH relativeFrom="page">
                <wp:posOffset>6286500</wp:posOffset>
              </wp:positionH>
              <wp:positionV relativeFrom="page">
                <wp:posOffset>9074785</wp:posOffset>
              </wp:positionV>
              <wp:extent cx="591185" cy="177800"/>
              <wp:effectExtent l="0" t="0" r="0" b="0"/>
              <wp:wrapNone/>
              <wp:docPr id="6" name="Textbox 6"/>
              <wp:cNvGraphicFramePr/>
              <a:graphic xmlns:a="http://schemas.openxmlformats.org/drawingml/2006/main">
                <a:graphicData uri="http://schemas.microsoft.com/office/word/2010/wordprocessingShape">
                  <wps:wsp>
                    <wps:cNvSpPr txBox="1"/>
                    <wps:spPr>
                      <a:xfrm>
                        <a:off x="0" y="0"/>
                        <a:ext cx="591185" cy="177800"/>
                      </a:xfrm>
                      <a:prstGeom prst="rect">
                        <a:avLst/>
                      </a:prstGeom>
                    </wps:spPr>
                    <wps:txbx>
                      <w:txbxContent>
                        <w:p w:rsidR="00DF1D9A" w:rsidRDefault="00DF1D9A">
                          <w:pPr>
                            <w:pStyle w:val="BodyText"/>
                            <w:spacing w:line="264" w:lineRule="exact"/>
                            <w:ind w:left="20"/>
                            <w:rPr>
                              <w:rFonts w:ascii="Calibri"/>
                            </w:rPr>
                          </w:pPr>
                          <w:r>
                            <w:rPr>
                              <w:rFonts w:ascii="Calibri"/>
                            </w:rPr>
                            <w:t>Page</w:t>
                          </w:r>
                          <w:r>
                            <w:rPr>
                              <w:rFonts w:ascii="Calibri"/>
                              <w:spacing w:val="-4"/>
                            </w:rPr>
                            <w:t xml:space="preserve"> |VII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30" type="#_x0000_t202" style="position:absolute;margin-left:495pt;margin-top:714.55pt;width:46.55pt;height:14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" filled="f" stroked="f">
              <v:textbox inset="0,0,0,0">
                <w:txbxContent>
                  <w:p w:rsidR="00DF1D9A" w:rsidRDefault="00DF1D9A">
                    <w:pPr>
                      <w:pStyle w:val="BodyText"/>
                      <w:spacing w:line="264" w:lineRule="exact"/>
                      <w:ind w:left="20"/>
                      <w:rPr>
                        <w:rFonts w:ascii="Calibri"/>
                      </w:rPr>
                    </w:pPr>
                    <w:r>
                      <w:rPr>
                        <w:rFonts w:ascii="Calibri"/>
                      </w:rPr>
                      <w:t>Page</w:t>
                    </w:r>
                    <w:r>
                      <w:rPr>
                        <w:rFonts w:ascii="Calibri"/>
                        <w:spacing w:val="-4"/>
                      </w:rPr>
                      <w:t xml:space="preserve"> |VII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1D9A" w:rsidRDefault="00DF1D9A">
    <w:pPr>
      <w:pStyle w:val="BodyText"/>
      <w:spacing w:line="14" w:lineRule="auto"/>
      <w:rPr>
        <w:sz w:val="20"/>
      </w:rPr>
    </w:pPr>
    <w:r>
      <w:rPr>
        <w:noProof/>
        <w:lang w:val="en-IN" w:eastAsia="en-IN"/>
      </w:rPr>
      <mc:AlternateContent>
        <mc:Choice Requires="wps">
          <w:drawing>
            <wp:anchor distT="0" distB="0" distL="0" distR="0" simplePos="0" relativeHeight="251658752" behindDoc="1" locked="0" layoutInCell="1" allowOverlap="1">
              <wp:simplePos x="0" y="0"/>
              <wp:positionH relativeFrom="page">
                <wp:posOffset>6298565</wp:posOffset>
              </wp:positionH>
              <wp:positionV relativeFrom="page">
                <wp:posOffset>8900795</wp:posOffset>
              </wp:positionV>
              <wp:extent cx="579120" cy="165735"/>
              <wp:effectExtent l="0" t="0" r="0" b="0"/>
              <wp:wrapNone/>
              <wp:docPr id="7" name="Textbox 7"/>
              <wp:cNvGraphicFramePr/>
              <a:graphic xmlns:a="http://schemas.openxmlformats.org/drawingml/2006/main">
                <a:graphicData uri="http://schemas.microsoft.com/office/word/2010/wordprocessingShape">
                  <wps:wsp>
                    <wps:cNvSpPr txBox="1"/>
                    <wps:spPr>
                      <a:xfrm>
                        <a:off x="0" y="0"/>
                        <a:ext cx="579120" cy="165735"/>
                      </a:xfrm>
                      <a:prstGeom prst="rect">
                        <a:avLst/>
                      </a:prstGeom>
                    </wps:spPr>
                    <wps:txbx>
                      <w:txbxContent>
                        <w:p w:rsidR="00DF1D9A" w:rsidRDefault="00DF1D9A">
                          <w:pPr>
                            <w:spacing w:line="245" w:lineRule="exact"/>
                            <w:ind w:left="20"/>
                            <w:rPr>
                              <w:rFonts w:ascii="Calibri"/>
                            </w:rPr>
                          </w:pPr>
                          <w:r>
                            <w:rPr>
                              <w:rFonts w:ascii="Calibri"/>
                            </w:rPr>
                            <w:t>Page</w:t>
                          </w:r>
                          <w:r>
                            <w:rPr>
                              <w:rFonts w:ascii="Calibri"/>
                              <w:spacing w:val="-4"/>
                            </w:rPr>
                            <w:t xml:space="preserve"> </w:t>
                          </w:r>
                          <w:r>
                            <w:rPr>
                              <w:rFonts w:ascii="Calibri"/>
                              <w:spacing w:val="-2"/>
                            </w:rPr>
                            <w:t>|VIII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31" type="#_x0000_t202" style="position:absolute;margin-left:495.95pt;margin-top:700.85pt;width:45.6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" filled="f" stroked="f">
              <v:textbox inset="0,0,0,0">
                <w:txbxContent>
                  <w:p w:rsidR="00DF1D9A" w:rsidRDefault="00DF1D9A">
                    <w:pPr>
                      <w:spacing w:line="245" w:lineRule="exact"/>
                      <w:ind w:left="20"/>
                      <w:rPr>
                        <w:rFonts w:ascii="Calibri"/>
                      </w:rPr>
                    </w:pPr>
                    <w:r>
                      <w:rPr>
                        <w:rFonts w:ascii="Calibri"/>
                      </w:rPr>
                      <w:t>Page</w:t>
                    </w:r>
                    <w:r>
                      <w:rPr>
                        <w:rFonts w:ascii="Calibri"/>
                        <w:spacing w:val="-4"/>
                      </w:rPr>
                      <w:t xml:space="preserve"> </w:t>
                    </w:r>
                    <w:r>
                      <w:rPr>
                        <w:rFonts w:ascii="Calibri"/>
                        <w:spacing w:val="-2"/>
                      </w:rPr>
                      <w:t>|VIII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1D9A" w:rsidRDefault="00DF1D9A">
    <w:pPr>
      <w:pStyle w:val="BodyText"/>
      <w:spacing w:line="14" w:lineRule="auto"/>
      <w:rPr>
        <w:sz w:val="20"/>
      </w:rPr>
    </w:pPr>
    <w:r>
      <w:rPr>
        <w:noProof/>
        <w:lang w:val="en-IN" w:eastAsia="en-IN"/>
      </w:rPr>
      <mc:AlternateContent>
        <mc:Choice Requires="wps">
          <w:drawing>
            <wp:anchor distT="0" distB="0" distL="0" distR="0" simplePos="0" relativeHeight="251659776" behindDoc="1" locked="0" layoutInCell="1" allowOverlap="1">
              <wp:simplePos x="0" y="0"/>
              <wp:positionH relativeFrom="page">
                <wp:posOffset>6369050</wp:posOffset>
              </wp:positionH>
              <wp:positionV relativeFrom="page">
                <wp:posOffset>8748395</wp:posOffset>
              </wp:positionV>
              <wp:extent cx="507365" cy="177800"/>
              <wp:effectExtent l="0" t="0" r="0" b="0"/>
              <wp:wrapNone/>
              <wp:docPr id="9" name="Textbox 9"/>
              <wp:cNvGraphicFramePr/>
              <a:graphic xmlns:a="http://schemas.openxmlformats.org/drawingml/2006/main">
                <a:graphicData uri="http://schemas.microsoft.com/office/word/2010/wordprocessingShape">
                  <wps:wsp>
                    <wps:cNvSpPr txBox="1"/>
                    <wps:spPr>
                      <a:xfrm>
                        <a:off x="0" y="0"/>
                        <a:ext cx="507365" cy="177800"/>
                      </a:xfrm>
                      <a:prstGeom prst="rect">
                        <a:avLst/>
                      </a:prstGeom>
                    </wps:spPr>
                    <wps:txbx>
                      <w:txbxContent>
                        <w:p w:rsidR="00DF1D9A" w:rsidRDefault="00DF1D9A">
                          <w:pPr>
                            <w:pStyle w:val="BodyText"/>
                            <w:spacing w:line="264" w:lineRule="exact"/>
                            <w:rPr>
                              <w:rFonts w:ascii="Calibri"/>
                            </w:rPr>
                          </w:pPr>
                          <w:proofErr w:type="spellStart"/>
                          <w:r>
                            <w:rPr>
                              <w:rFonts w:ascii="Calibri"/>
                            </w:rPr>
                            <w:t>Page</w:t>
                          </w:r>
                          <w:r>
                            <w:rPr>
                              <w:rFonts w:ascii="Calibri"/>
                              <w:spacing w:val="-5"/>
                            </w:rPr>
                            <w:t>|IX</w:t>
                          </w:r>
                          <w:proofErr w:type="spellEnd"/>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32" type="#_x0000_t202" style="position:absolute;margin-left:501.5pt;margin-top:688.85pt;width:39.95pt;height:14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" filled="f" stroked="f">
              <v:textbox inset="0,0,0,0">
                <w:txbxContent>
                  <w:p w:rsidR="00DF1D9A" w:rsidRDefault="00DF1D9A">
                    <w:pPr>
                      <w:pStyle w:val="BodyText"/>
                      <w:spacing w:line="264" w:lineRule="exact"/>
                      <w:rPr>
                        <w:rFonts w:ascii="Calibri"/>
                      </w:rPr>
                    </w:pPr>
                    <w:proofErr w:type="spellStart"/>
                    <w:r>
                      <w:rPr>
                        <w:rFonts w:ascii="Calibri"/>
                      </w:rPr>
                      <w:t>Page</w:t>
                    </w:r>
                    <w:r>
                      <w:rPr>
                        <w:rFonts w:ascii="Calibri"/>
                        <w:spacing w:val="-5"/>
                      </w:rPr>
                      <w:t>|IX</w:t>
                    </w:r>
                    <w:proofErr w:type="spellEnd"/>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1D9A" w:rsidRDefault="00DF1D9A">
    <w:pPr>
      <w:pStyle w:val="BodyText"/>
      <w:spacing w:line="14" w:lineRule="auto"/>
      <w:rPr>
        <w:sz w:val="20"/>
      </w:rPr>
    </w:pPr>
    <w:r>
      <w:rPr>
        <w:noProof/>
        <w:lang w:val="en-IN" w:eastAsia="en-IN"/>
      </w:rPr>
      <mc:AlternateContent>
        <mc:Choice Requires="wps">
          <w:drawing>
            <wp:anchor distT="0" distB="0" distL="0" distR="0" simplePos="0" relativeHeight="251660800" behindDoc="1" locked="0" layoutInCell="1" allowOverlap="1">
              <wp:simplePos x="0" y="0"/>
              <wp:positionH relativeFrom="page">
                <wp:posOffset>6332220</wp:posOffset>
              </wp:positionH>
              <wp:positionV relativeFrom="page">
                <wp:posOffset>8958580</wp:posOffset>
              </wp:positionV>
              <wp:extent cx="546100" cy="177800"/>
              <wp:effectExtent l="0" t="0" r="0" b="0"/>
              <wp:wrapNone/>
              <wp:docPr id="10" name="Textbox 10"/>
              <wp:cNvGraphicFramePr/>
              <a:graphic xmlns:a="http://schemas.openxmlformats.org/drawingml/2006/main">
                <a:graphicData uri="http://schemas.microsoft.com/office/word/2010/wordprocessingShape">
                  <wps:wsp>
                    <wps:cNvSpPr txBox="1"/>
                    <wps:spPr>
                      <a:xfrm>
                        <a:off x="0" y="0"/>
                        <a:ext cx="546100" cy="177800"/>
                      </a:xfrm>
                      <a:prstGeom prst="rect">
                        <a:avLst/>
                      </a:prstGeom>
                    </wps:spPr>
                    <wps:txbx>
                      <w:txbxContent>
                        <w:p w:rsidR="00DF1D9A" w:rsidRDefault="00DF1D9A">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|X</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498.6pt;margin-top:705.4pt;width:43pt;height:14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" filled="f" stroked="f">
              <v:textbox inset="0,0,0,0">
                <w:txbxContent>
                  <w:p w:rsidR="00DF1D9A" w:rsidRDefault="00DF1D9A">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|X</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1D9A" w:rsidRDefault="00DF1D9A">
    <w:pPr>
      <w:pStyle w:val="BodyText"/>
      <w:spacing w:line="14" w:lineRule="auto"/>
      <w:rPr>
        <w:sz w:val="18"/>
      </w:rPr>
    </w:pPr>
    <w:r>
      <w:rPr>
        <w:noProof/>
        <w:lang w:val="en-IN" w:eastAsia="en-IN"/>
      </w:rPr>
      <mc:AlternateContent>
        <mc:Choice Requires="wps">
          <w:drawing>
            <wp:anchor distT="0" distB="0" distL="0" distR="0" simplePos="0" relativeHeight="251661824" behindDoc="1" locked="0" layoutInCell="1" allowOverlap="1">
              <wp:simplePos x="0" y="0"/>
              <wp:positionH relativeFrom="page">
                <wp:posOffset>3919220</wp:posOffset>
              </wp:positionH>
              <wp:positionV relativeFrom="page">
                <wp:posOffset>9274175</wp:posOffset>
              </wp:positionV>
              <wp:extent cx="229235" cy="180975"/>
              <wp:effectExtent l="0" t="0" r="0" b="0"/>
              <wp:wrapNone/>
              <wp:docPr id="24" name="Textbox 11"/>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rsidR="00DF1D9A" w:rsidRDefault="00DF1D9A">
                          <w:pPr>
                            <w:spacing w:before="11"/>
                            <w:ind w:left="60"/>
                          </w:pPr>
                          <w:r>
                            <w:rPr>
                              <w:spacing w:val="-5"/>
                            </w:rPr>
                            <w:fldChar w:fldCharType="begin"/>
                          </w:r>
                          <w:r>
                            <w:rPr>
                              <w:spacing w:val="-5"/>
                            </w:rPr>
                            <w:instrText xml:space="preserve"> PAGE </w:instrText>
                          </w:r>
                          <w:r>
                            <w:rPr>
                              <w:spacing w:val="-5"/>
                            </w:rPr>
                            <w:fldChar w:fldCharType="separate"/>
                          </w:r>
                          <w:r w:rsidR="00C31E6D">
                            <w:rPr>
                              <w:noProof/>
                              <w:spacing w:val="-5"/>
                            </w:rPr>
                            <w:t>42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4" type="#_x0000_t202" style="position:absolute;margin-left:308.6pt;margin-top:730.25pt;width:18.05pt;height:14.2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" filled="f" stroked="f">
              <v:textbox inset="0,0,0,0">
                <w:txbxContent>
                  <w:p w:rsidR="00DF1D9A" w:rsidRDefault="00DF1D9A">
                    <w:pPr>
                      <w:spacing w:before="11"/>
                      <w:ind w:left="60"/>
                    </w:pPr>
                    <w:r>
                      <w:rPr>
                        <w:spacing w:val="-5"/>
                      </w:rPr>
                      <w:fldChar w:fldCharType="begin"/>
                    </w:r>
                    <w:r>
                      <w:rPr>
                        <w:spacing w:val="-5"/>
                      </w:rPr>
                      <w:instrText xml:space="preserve"> PAGE </w:instrText>
                    </w:r>
                    <w:r>
                      <w:rPr>
                        <w:spacing w:val="-5"/>
                      </w:rPr>
                      <w:fldChar w:fldCharType="separate"/>
                    </w:r>
                    <w:r w:rsidR="00C31E6D">
                      <w:rPr>
                        <w:noProof/>
                        <w:spacing w:val="-5"/>
                      </w:rPr>
                      <w:t>42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370A" w:rsidRDefault="00FF370A">
      <w:r>
        <w:separator/>
      </w:r>
    </w:p>
  </w:footnote>
  <w:footnote w:type="continuationSeparator" w:id="0">
    <w:p w:rsidR="00FF370A" w:rsidRDefault="00FF370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239341B"/>
    <w:multiLevelType w:val="multilevel"/>
    <w:tmpl w:val="9239341B"/>
    <w:lvl w:ilvl="0">
      <w:start w:val="5"/>
      <w:numFmt w:val="decimal"/>
      <w:lvlText w:val="%1"/>
      <w:lvlJc w:val="left"/>
      <w:pPr>
        <w:ind w:left="625" w:hanging="423"/>
      </w:pPr>
      <w:rPr>
        <w:rFonts w:hint="default"/>
        <w:lang w:val="en-US" w:eastAsia="en-US" w:bidi="ar-SA"/>
      </w:rPr>
    </w:lvl>
    <w:lvl w:ilvl="1">
      <w:start w:val="1"/>
      <w:numFmt w:val="decimal"/>
      <w:lvlText w:val="%1.%2"/>
      <w:lvlJc w:val="left"/>
      <w:pPr>
        <w:ind w:left="625"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632" w:hanging="423"/>
      </w:pPr>
      <w:rPr>
        <w:rFonts w:hint="default"/>
        <w:lang w:val="en-US" w:eastAsia="en-US" w:bidi="ar-SA"/>
      </w:rPr>
    </w:lvl>
    <w:lvl w:ilvl="3">
      <w:numFmt w:val="bullet"/>
      <w:lvlText w:val="•"/>
      <w:lvlJc w:val="left"/>
      <w:pPr>
        <w:ind w:left="3638" w:hanging="423"/>
      </w:pPr>
      <w:rPr>
        <w:rFonts w:hint="default"/>
        <w:lang w:val="en-US" w:eastAsia="en-US" w:bidi="ar-SA"/>
      </w:rPr>
    </w:lvl>
    <w:lvl w:ilvl="4">
      <w:numFmt w:val="bullet"/>
      <w:lvlText w:val="•"/>
      <w:lvlJc w:val="left"/>
      <w:pPr>
        <w:ind w:left="4644" w:hanging="423"/>
      </w:pPr>
      <w:rPr>
        <w:rFonts w:hint="default"/>
        <w:lang w:val="en-US" w:eastAsia="en-US" w:bidi="ar-SA"/>
      </w:rPr>
    </w:lvl>
    <w:lvl w:ilvl="5">
      <w:numFmt w:val="bullet"/>
      <w:lvlText w:val="•"/>
      <w:lvlJc w:val="left"/>
      <w:pPr>
        <w:ind w:left="5650" w:hanging="423"/>
      </w:pPr>
      <w:rPr>
        <w:rFonts w:hint="default"/>
        <w:lang w:val="en-US" w:eastAsia="en-US" w:bidi="ar-SA"/>
      </w:rPr>
    </w:lvl>
    <w:lvl w:ilvl="6">
      <w:numFmt w:val="bullet"/>
      <w:lvlText w:val="•"/>
      <w:lvlJc w:val="left"/>
      <w:pPr>
        <w:ind w:left="6656" w:hanging="423"/>
      </w:pPr>
      <w:rPr>
        <w:rFonts w:hint="default"/>
        <w:lang w:val="en-US" w:eastAsia="en-US" w:bidi="ar-SA"/>
      </w:rPr>
    </w:lvl>
    <w:lvl w:ilvl="7">
      <w:numFmt w:val="bullet"/>
      <w:lvlText w:val="•"/>
      <w:lvlJc w:val="left"/>
      <w:pPr>
        <w:ind w:left="7662" w:hanging="423"/>
      </w:pPr>
      <w:rPr>
        <w:rFonts w:hint="default"/>
        <w:lang w:val="en-US" w:eastAsia="en-US" w:bidi="ar-SA"/>
      </w:rPr>
    </w:lvl>
    <w:lvl w:ilvl="8">
      <w:numFmt w:val="bullet"/>
      <w:lvlText w:val="•"/>
      <w:lvlJc w:val="left"/>
      <w:pPr>
        <w:ind w:left="8668" w:hanging="423"/>
      </w:pPr>
      <w:rPr>
        <w:rFonts w:hint="default"/>
        <w:lang w:val="en-US" w:eastAsia="en-US" w:bidi="ar-SA"/>
      </w:rPr>
    </w:lvl>
  </w:abstractNum>
  <w:abstractNum w:abstractNumId="1" w15:restartNumberingAfterBreak="0">
    <w:nsid w:val="935EDB85"/>
    <w:multiLevelType w:val="multilevel"/>
    <w:tmpl w:val="935EDB85"/>
    <w:lvl w:ilvl="0">
      <w:start w:val="1"/>
      <w:numFmt w:val="decimal"/>
      <w:lvlText w:val="%1."/>
      <w:lvlJc w:val="left"/>
      <w:pPr>
        <w:tabs>
          <w:tab w:val="left" w:pos="425"/>
        </w:tabs>
        <w:ind w:left="425" w:hanging="224"/>
      </w:pPr>
      <w:rPr>
        <w:rFonts w:hint="default"/>
      </w:rPr>
    </w:lvl>
    <w:lvl w:ilvl="1">
      <w:start w:val="1"/>
      <w:numFmt w:val="lowerLetter"/>
      <w:lvlText w:val="%2."/>
      <w:lvlJc w:val="left"/>
      <w:pPr>
        <w:tabs>
          <w:tab w:val="left" w:pos="425"/>
        </w:tabs>
        <w:ind w:left="425" w:hanging="224"/>
      </w:pPr>
      <w:rPr>
        <w:rFonts w:ascii="Times New Roman" w:eastAsia="Times New Roman" w:hAnsi="Times New Roman" w:hint="default"/>
      </w:rPr>
    </w:lvl>
    <w:lvl w:ilvl="2">
      <w:start w:val="1"/>
      <w:numFmt w:val="lowerRoman"/>
      <w:lvlText w:val="%3."/>
      <w:lvlJc w:val="left"/>
      <w:pPr>
        <w:tabs>
          <w:tab w:val="left" w:pos="425"/>
        </w:tabs>
        <w:ind w:left="425" w:firstLine="1784"/>
      </w:pPr>
      <w:rPr>
        <w:rFonts w:hint="default"/>
      </w:rPr>
    </w:lvl>
    <w:lvl w:ilvl="3">
      <w:start w:val="1"/>
      <w:numFmt w:val="decimal"/>
      <w:lvlText w:val="%4."/>
      <w:lvlJc w:val="left"/>
      <w:pPr>
        <w:tabs>
          <w:tab w:val="left" w:pos="425"/>
        </w:tabs>
        <w:ind w:left="425" w:firstLine="2790"/>
      </w:pPr>
      <w:rPr>
        <w:rFonts w:hint="default"/>
      </w:rPr>
    </w:lvl>
    <w:lvl w:ilvl="4">
      <w:start w:val="1"/>
      <w:numFmt w:val="lowerLetter"/>
      <w:lvlText w:val="%5."/>
      <w:lvlJc w:val="left"/>
      <w:pPr>
        <w:tabs>
          <w:tab w:val="left" w:pos="425"/>
        </w:tabs>
        <w:ind w:left="425" w:firstLine="3796"/>
      </w:pPr>
      <w:rPr>
        <w:rFonts w:hint="default"/>
      </w:rPr>
    </w:lvl>
    <w:lvl w:ilvl="5">
      <w:start w:val="1"/>
      <w:numFmt w:val="lowerRoman"/>
      <w:lvlText w:val="%6."/>
      <w:lvlJc w:val="left"/>
      <w:pPr>
        <w:tabs>
          <w:tab w:val="left" w:pos="425"/>
        </w:tabs>
        <w:ind w:left="425" w:firstLine="4802"/>
      </w:pPr>
      <w:rPr>
        <w:rFonts w:hint="default"/>
      </w:rPr>
    </w:lvl>
    <w:lvl w:ilvl="6">
      <w:start w:val="1"/>
      <w:numFmt w:val="decimal"/>
      <w:lvlText w:val="%7."/>
      <w:lvlJc w:val="left"/>
      <w:pPr>
        <w:tabs>
          <w:tab w:val="left" w:pos="425"/>
        </w:tabs>
        <w:ind w:left="425" w:firstLine="5808"/>
      </w:pPr>
      <w:rPr>
        <w:rFonts w:hint="default"/>
      </w:rPr>
    </w:lvl>
    <w:lvl w:ilvl="7">
      <w:start w:val="1"/>
      <w:numFmt w:val="lowerLetter"/>
      <w:lvlText w:val="%8."/>
      <w:lvlJc w:val="left"/>
      <w:pPr>
        <w:tabs>
          <w:tab w:val="left" w:pos="425"/>
        </w:tabs>
        <w:ind w:left="425" w:firstLine="6814"/>
      </w:pPr>
      <w:rPr>
        <w:rFonts w:hint="default"/>
      </w:rPr>
    </w:lvl>
    <w:lvl w:ilvl="8">
      <w:start w:val="1"/>
      <w:numFmt w:val="lowerRoman"/>
      <w:lvlText w:val="%9."/>
      <w:lvlJc w:val="left"/>
      <w:pPr>
        <w:tabs>
          <w:tab w:val="left" w:pos="425"/>
        </w:tabs>
        <w:ind w:left="425" w:firstLine="7820"/>
      </w:pPr>
      <w:rPr>
        <w:rFonts w:hint="default"/>
      </w:rPr>
    </w:lvl>
  </w:abstractNum>
  <w:abstractNum w:abstractNumId="2" w15:restartNumberingAfterBreak="0">
    <w:nsid w:val="94623455"/>
    <w:multiLevelType w:val="singleLevel"/>
    <w:tmpl w:val="94623455"/>
    <w:lvl w:ilvl="0">
      <w:start w:val="1"/>
      <w:numFmt w:val="decimal"/>
      <w:lvlText w:val="%1."/>
      <w:lvlJc w:val="left"/>
      <w:pPr>
        <w:tabs>
          <w:tab w:val="left" w:pos="425"/>
        </w:tabs>
        <w:ind w:left="425" w:hanging="425"/>
      </w:pPr>
      <w:rPr>
        <w:rFonts w:hint="default"/>
      </w:rPr>
    </w:lvl>
  </w:abstractNum>
  <w:abstractNum w:abstractNumId="3" w15:restartNumberingAfterBreak="0">
    <w:nsid w:val="CF092B84"/>
    <w:multiLevelType w:val="multilevel"/>
    <w:tmpl w:val="CF092B84"/>
    <w:lvl w:ilvl="0">
      <w:start w:val="1"/>
      <w:numFmt w:val="decimal"/>
      <w:lvlText w:val="%1"/>
      <w:lvlJc w:val="left"/>
      <w:pPr>
        <w:ind w:left="625" w:hanging="423"/>
      </w:pPr>
      <w:rPr>
        <w:rFonts w:hint="default"/>
        <w:lang w:val="en-US" w:eastAsia="en-US" w:bidi="ar-SA"/>
      </w:rPr>
    </w:lvl>
    <w:lvl w:ilvl="1">
      <w:start w:val="1"/>
      <w:numFmt w:val="decimal"/>
      <w:lvlText w:val="%1.%2"/>
      <w:lvlJc w:val="left"/>
      <w:pPr>
        <w:ind w:left="625"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832" w:hanging="630"/>
      </w:pPr>
      <w:rPr>
        <w:rFonts w:ascii="Times New Roman" w:eastAsia="Times New Roman" w:hAnsi="Times New Roman" w:cs="Times New Roman" w:hint="default"/>
        <w:b/>
        <w:bCs/>
        <w:i w:val="0"/>
        <w:iCs w:val="0"/>
        <w:spacing w:val="0"/>
        <w:w w:val="99"/>
        <w:sz w:val="28"/>
        <w:szCs w:val="28"/>
        <w:lang w:val="en-US" w:eastAsia="en-US" w:bidi="ar-SA"/>
      </w:rPr>
    </w:lvl>
    <w:lvl w:ilvl="3">
      <w:start w:val="1"/>
      <w:numFmt w:val="decimal"/>
      <w:lvlText w:val="%4."/>
      <w:lvlJc w:val="left"/>
      <w:pPr>
        <w:ind w:left="673" w:hanging="356"/>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3300" w:hanging="356"/>
      </w:pPr>
      <w:rPr>
        <w:rFonts w:hint="default"/>
        <w:lang w:val="en-US" w:eastAsia="en-US" w:bidi="ar-SA"/>
      </w:rPr>
    </w:lvl>
    <w:lvl w:ilvl="5">
      <w:numFmt w:val="bullet"/>
      <w:lvlText w:val="•"/>
      <w:lvlJc w:val="left"/>
      <w:pPr>
        <w:ind w:left="4530" w:hanging="356"/>
      </w:pPr>
      <w:rPr>
        <w:rFonts w:hint="default"/>
        <w:lang w:val="en-US" w:eastAsia="en-US" w:bidi="ar-SA"/>
      </w:rPr>
    </w:lvl>
    <w:lvl w:ilvl="6">
      <w:numFmt w:val="bullet"/>
      <w:lvlText w:val="•"/>
      <w:lvlJc w:val="left"/>
      <w:pPr>
        <w:ind w:left="5760" w:hanging="356"/>
      </w:pPr>
      <w:rPr>
        <w:rFonts w:hint="default"/>
        <w:lang w:val="en-US" w:eastAsia="en-US" w:bidi="ar-SA"/>
      </w:rPr>
    </w:lvl>
    <w:lvl w:ilvl="7">
      <w:numFmt w:val="bullet"/>
      <w:lvlText w:val="•"/>
      <w:lvlJc w:val="left"/>
      <w:pPr>
        <w:ind w:left="6990" w:hanging="356"/>
      </w:pPr>
      <w:rPr>
        <w:rFonts w:hint="default"/>
        <w:lang w:val="en-US" w:eastAsia="en-US" w:bidi="ar-SA"/>
      </w:rPr>
    </w:lvl>
    <w:lvl w:ilvl="8">
      <w:numFmt w:val="bullet"/>
      <w:lvlText w:val="•"/>
      <w:lvlJc w:val="left"/>
      <w:pPr>
        <w:ind w:left="8220" w:hanging="356"/>
      </w:pPr>
      <w:rPr>
        <w:rFonts w:hint="default"/>
        <w:lang w:val="en-US" w:eastAsia="en-US" w:bidi="ar-SA"/>
      </w:rPr>
    </w:lvl>
  </w:abstractNum>
  <w:abstractNum w:abstractNumId="4" w15:restartNumberingAfterBreak="0">
    <w:nsid w:val="DA9436AC"/>
    <w:multiLevelType w:val="singleLevel"/>
    <w:tmpl w:val="DA9436AC"/>
    <w:lvl w:ilvl="0">
      <w:start w:val="1"/>
      <w:numFmt w:val="decimal"/>
      <w:lvlText w:val="%1."/>
      <w:lvlJc w:val="left"/>
      <w:pPr>
        <w:tabs>
          <w:tab w:val="left" w:pos="425"/>
        </w:tabs>
        <w:ind w:left="425" w:hanging="425"/>
      </w:pPr>
      <w:rPr>
        <w:rFonts w:hint="default"/>
      </w:rPr>
    </w:lvl>
  </w:abstractNum>
  <w:abstractNum w:abstractNumId="5" w15:restartNumberingAfterBreak="0">
    <w:nsid w:val="DE9B2863"/>
    <w:multiLevelType w:val="singleLevel"/>
    <w:tmpl w:val="DE9B2863"/>
    <w:lvl w:ilvl="0">
      <w:start w:val="1"/>
      <w:numFmt w:val="decimal"/>
      <w:suff w:val="space"/>
      <w:lvlText w:val="%1."/>
      <w:lvlJc w:val="left"/>
    </w:lvl>
  </w:abstractNum>
  <w:abstractNum w:abstractNumId="6" w15:restartNumberingAfterBreak="0">
    <w:nsid w:val="0053208E"/>
    <w:multiLevelType w:val="multilevel"/>
    <w:tmpl w:val="0053208E"/>
    <w:lvl w:ilvl="0">
      <w:start w:val="1"/>
      <w:numFmt w:val="lowerLetter"/>
      <w:lvlText w:val="%1."/>
      <w:lvlJc w:val="left"/>
      <w:pPr>
        <w:ind w:left="923"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1">
      <w:numFmt w:val="bullet"/>
      <w:lvlText w:val="•"/>
      <w:lvlJc w:val="left"/>
      <w:pPr>
        <w:ind w:left="1896" w:hanging="361"/>
      </w:pPr>
      <w:rPr>
        <w:rFonts w:hint="default"/>
        <w:lang w:val="en-US" w:eastAsia="en-US" w:bidi="ar-SA"/>
      </w:rPr>
    </w:lvl>
    <w:lvl w:ilvl="2">
      <w:numFmt w:val="bullet"/>
      <w:lvlText w:val="•"/>
      <w:lvlJc w:val="left"/>
      <w:pPr>
        <w:ind w:left="2872" w:hanging="361"/>
      </w:pPr>
      <w:rPr>
        <w:rFonts w:hint="default"/>
        <w:lang w:val="en-US" w:eastAsia="en-US" w:bidi="ar-SA"/>
      </w:rPr>
    </w:lvl>
    <w:lvl w:ilvl="3">
      <w:numFmt w:val="bullet"/>
      <w:lvlText w:val="•"/>
      <w:lvlJc w:val="left"/>
      <w:pPr>
        <w:ind w:left="384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800" w:hanging="361"/>
      </w:pPr>
      <w:rPr>
        <w:rFonts w:hint="default"/>
        <w:lang w:val="en-US" w:eastAsia="en-US" w:bidi="ar-SA"/>
      </w:rPr>
    </w:lvl>
    <w:lvl w:ilvl="6">
      <w:numFmt w:val="bullet"/>
      <w:lvlText w:val="•"/>
      <w:lvlJc w:val="left"/>
      <w:pPr>
        <w:ind w:left="6776" w:hanging="361"/>
      </w:pPr>
      <w:rPr>
        <w:rFonts w:hint="default"/>
        <w:lang w:val="en-US" w:eastAsia="en-US" w:bidi="ar-SA"/>
      </w:rPr>
    </w:lvl>
    <w:lvl w:ilvl="7">
      <w:numFmt w:val="bullet"/>
      <w:lvlText w:val="•"/>
      <w:lvlJc w:val="left"/>
      <w:pPr>
        <w:ind w:left="7752" w:hanging="361"/>
      </w:pPr>
      <w:rPr>
        <w:rFonts w:hint="default"/>
        <w:lang w:val="en-US" w:eastAsia="en-US" w:bidi="ar-SA"/>
      </w:rPr>
    </w:lvl>
    <w:lvl w:ilvl="8">
      <w:numFmt w:val="bullet"/>
      <w:lvlText w:val="•"/>
      <w:lvlJc w:val="left"/>
      <w:pPr>
        <w:ind w:left="8728" w:hanging="361"/>
      </w:pPr>
      <w:rPr>
        <w:rFonts w:hint="default"/>
        <w:lang w:val="en-US" w:eastAsia="en-US" w:bidi="ar-SA"/>
      </w:rPr>
    </w:lvl>
  </w:abstractNum>
  <w:abstractNum w:abstractNumId="7" w15:restartNumberingAfterBreak="0">
    <w:nsid w:val="0248C179"/>
    <w:multiLevelType w:val="multilevel"/>
    <w:tmpl w:val="0248C179"/>
    <w:lvl w:ilvl="0">
      <w:start w:val="1"/>
      <w:numFmt w:val="decimal"/>
      <w:lvlText w:val="%1."/>
      <w:lvlJc w:val="left"/>
      <w:pPr>
        <w:ind w:left="687" w:hanging="240"/>
        <w:jc w:val="right"/>
      </w:pPr>
      <w:rPr>
        <w:rFonts w:ascii="Times New Roman" w:eastAsia="Times New Roman" w:hAnsi="Times New Roman" w:cs="Times New Roman" w:hint="default"/>
        <w:b w:val="0"/>
        <w:bCs w:val="0"/>
        <w:i w:val="0"/>
        <w:iCs w:val="0"/>
        <w:spacing w:val="-5"/>
        <w:w w:val="100"/>
        <w:sz w:val="24"/>
        <w:szCs w:val="24"/>
        <w:lang w:val="en-US" w:eastAsia="en-US" w:bidi="ar-SA"/>
      </w:rPr>
    </w:lvl>
    <w:lvl w:ilvl="1">
      <w:numFmt w:val="bullet"/>
      <w:lvlText w:val="•"/>
      <w:lvlJc w:val="left"/>
      <w:pPr>
        <w:ind w:left="1680" w:hanging="240"/>
      </w:pPr>
      <w:rPr>
        <w:rFonts w:hint="default"/>
        <w:lang w:val="en-US" w:eastAsia="en-US" w:bidi="ar-SA"/>
      </w:rPr>
    </w:lvl>
    <w:lvl w:ilvl="2">
      <w:numFmt w:val="bullet"/>
      <w:lvlText w:val="•"/>
      <w:lvlJc w:val="left"/>
      <w:pPr>
        <w:ind w:left="2680" w:hanging="240"/>
      </w:pPr>
      <w:rPr>
        <w:rFonts w:hint="default"/>
        <w:lang w:val="en-US" w:eastAsia="en-US" w:bidi="ar-SA"/>
      </w:rPr>
    </w:lvl>
    <w:lvl w:ilvl="3">
      <w:numFmt w:val="bullet"/>
      <w:lvlText w:val="•"/>
      <w:lvlJc w:val="left"/>
      <w:pPr>
        <w:ind w:left="3680" w:hanging="240"/>
      </w:pPr>
      <w:rPr>
        <w:rFonts w:hint="default"/>
        <w:lang w:val="en-US" w:eastAsia="en-US" w:bidi="ar-SA"/>
      </w:rPr>
    </w:lvl>
    <w:lvl w:ilvl="4">
      <w:numFmt w:val="bullet"/>
      <w:lvlText w:val="•"/>
      <w:lvlJc w:val="left"/>
      <w:pPr>
        <w:ind w:left="4680" w:hanging="240"/>
      </w:pPr>
      <w:rPr>
        <w:rFonts w:hint="default"/>
        <w:lang w:val="en-US" w:eastAsia="en-US" w:bidi="ar-SA"/>
      </w:rPr>
    </w:lvl>
    <w:lvl w:ilvl="5">
      <w:numFmt w:val="bullet"/>
      <w:lvlText w:val="•"/>
      <w:lvlJc w:val="left"/>
      <w:pPr>
        <w:ind w:left="5680" w:hanging="240"/>
      </w:pPr>
      <w:rPr>
        <w:rFonts w:hint="default"/>
        <w:lang w:val="en-US" w:eastAsia="en-US" w:bidi="ar-SA"/>
      </w:rPr>
    </w:lvl>
    <w:lvl w:ilvl="6">
      <w:numFmt w:val="bullet"/>
      <w:lvlText w:val="•"/>
      <w:lvlJc w:val="left"/>
      <w:pPr>
        <w:ind w:left="6680" w:hanging="240"/>
      </w:pPr>
      <w:rPr>
        <w:rFonts w:hint="default"/>
        <w:lang w:val="en-US" w:eastAsia="en-US" w:bidi="ar-SA"/>
      </w:rPr>
    </w:lvl>
    <w:lvl w:ilvl="7">
      <w:numFmt w:val="bullet"/>
      <w:lvlText w:val="•"/>
      <w:lvlJc w:val="left"/>
      <w:pPr>
        <w:ind w:left="7680" w:hanging="240"/>
      </w:pPr>
      <w:rPr>
        <w:rFonts w:hint="default"/>
        <w:lang w:val="en-US" w:eastAsia="en-US" w:bidi="ar-SA"/>
      </w:rPr>
    </w:lvl>
    <w:lvl w:ilvl="8">
      <w:numFmt w:val="bullet"/>
      <w:lvlText w:val="•"/>
      <w:lvlJc w:val="left"/>
      <w:pPr>
        <w:ind w:left="8680" w:hanging="240"/>
      </w:pPr>
      <w:rPr>
        <w:rFonts w:hint="default"/>
        <w:lang w:val="en-US" w:eastAsia="en-US" w:bidi="ar-SA"/>
      </w:rPr>
    </w:lvl>
  </w:abstractNum>
  <w:abstractNum w:abstractNumId="8" w15:restartNumberingAfterBreak="0">
    <w:nsid w:val="03D62ECE"/>
    <w:multiLevelType w:val="multilevel"/>
    <w:tmpl w:val="03D62ECE"/>
    <w:lvl w:ilvl="0">
      <w:start w:val="1"/>
      <w:numFmt w:val="decimal"/>
      <w:lvlText w:val="%1."/>
      <w:lvlJc w:val="left"/>
      <w:pPr>
        <w:ind w:left="687" w:hanging="240"/>
      </w:pPr>
      <w:rPr>
        <w:rFonts w:ascii="Times New Roman" w:eastAsia="Times New Roman" w:hAnsi="Times New Roman" w:cs="Times New Roman" w:hint="default"/>
        <w:b w:val="0"/>
        <w:bCs w:val="0"/>
        <w:i w:val="0"/>
        <w:iCs w:val="0"/>
        <w:spacing w:val="-5"/>
        <w:w w:val="100"/>
        <w:sz w:val="24"/>
        <w:szCs w:val="24"/>
        <w:lang w:val="en-US" w:eastAsia="en-US" w:bidi="ar-SA"/>
      </w:rPr>
    </w:lvl>
    <w:lvl w:ilvl="1">
      <w:numFmt w:val="bullet"/>
      <w:lvlText w:val="•"/>
      <w:lvlJc w:val="left"/>
      <w:pPr>
        <w:ind w:left="1680" w:hanging="240"/>
      </w:pPr>
      <w:rPr>
        <w:rFonts w:hint="default"/>
        <w:lang w:val="en-US" w:eastAsia="en-US" w:bidi="ar-SA"/>
      </w:rPr>
    </w:lvl>
    <w:lvl w:ilvl="2">
      <w:numFmt w:val="bullet"/>
      <w:lvlText w:val="•"/>
      <w:lvlJc w:val="left"/>
      <w:pPr>
        <w:ind w:left="2680" w:hanging="240"/>
      </w:pPr>
      <w:rPr>
        <w:rFonts w:hint="default"/>
        <w:lang w:val="en-US" w:eastAsia="en-US" w:bidi="ar-SA"/>
      </w:rPr>
    </w:lvl>
    <w:lvl w:ilvl="3">
      <w:numFmt w:val="bullet"/>
      <w:lvlText w:val="•"/>
      <w:lvlJc w:val="left"/>
      <w:pPr>
        <w:ind w:left="3680" w:hanging="240"/>
      </w:pPr>
      <w:rPr>
        <w:rFonts w:hint="default"/>
        <w:lang w:val="en-US" w:eastAsia="en-US" w:bidi="ar-SA"/>
      </w:rPr>
    </w:lvl>
    <w:lvl w:ilvl="4">
      <w:numFmt w:val="bullet"/>
      <w:lvlText w:val="•"/>
      <w:lvlJc w:val="left"/>
      <w:pPr>
        <w:ind w:left="4680" w:hanging="240"/>
      </w:pPr>
      <w:rPr>
        <w:rFonts w:hint="default"/>
        <w:lang w:val="en-US" w:eastAsia="en-US" w:bidi="ar-SA"/>
      </w:rPr>
    </w:lvl>
    <w:lvl w:ilvl="5">
      <w:numFmt w:val="bullet"/>
      <w:lvlText w:val="•"/>
      <w:lvlJc w:val="left"/>
      <w:pPr>
        <w:ind w:left="5680" w:hanging="240"/>
      </w:pPr>
      <w:rPr>
        <w:rFonts w:hint="default"/>
        <w:lang w:val="en-US" w:eastAsia="en-US" w:bidi="ar-SA"/>
      </w:rPr>
    </w:lvl>
    <w:lvl w:ilvl="6">
      <w:numFmt w:val="bullet"/>
      <w:lvlText w:val="•"/>
      <w:lvlJc w:val="left"/>
      <w:pPr>
        <w:ind w:left="6680" w:hanging="240"/>
      </w:pPr>
      <w:rPr>
        <w:rFonts w:hint="default"/>
        <w:lang w:val="en-US" w:eastAsia="en-US" w:bidi="ar-SA"/>
      </w:rPr>
    </w:lvl>
    <w:lvl w:ilvl="7">
      <w:numFmt w:val="bullet"/>
      <w:lvlText w:val="•"/>
      <w:lvlJc w:val="left"/>
      <w:pPr>
        <w:ind w:left="7680" w:hanging="240"/>
      </w:pPr>
      <w:rPr>
        <w:rFonts w:hint="default"/>
        <w:lang w:val="en-US" w:eastAsia="en-US" w:bidi="ar-SA"/>
      </w:rPr>
    </w:lvl>
    <w:lvl w:ilvl="8">
      <w:numFmt w:val="bullet"/>
      <w:lvlText w:val="•"/>
      <w:lvlJc w:val="left"/>
      <w:pPr>
        <w:ind w:left="8680" w:hanging="240"/>
      </w:pPr>
      <w:rPr>
        <w:rFonts w:hint="default"/>
        <w:lang w:val="en-US" w:eastAsia="en-US" w:bidi="ar-SA"/>
      </w:rPr>
    </w:lvl>
  </w:abstractNum>
  <w:abstractNum w:abstractNumId="9" w15:restartNumberingAfterBreak="0">
    <w:nsid w:val="10640F4A"/>
    <w:multiLevelType w:val="multilevel"/>
    <w:tmpl w:val="90D832F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F983EE1"/>
    <w:multiLevelType w:val="singleLevel"/>
    <w:tmpl w:val="1F983EE1"/>
    <w:lvl w:ilvl="0">
      <w:start w:val="1"/>
      <w:numFmt w:val="decimal"/>
      <w:suff w:val="space"/>
      <w:lvlText w:val="%1."/>
      <w:lvlJc w:val="left"/>
    </w:lvl>
  </w:abstractNum>
  <w:abstractNum w:abstractNumId="11" w15:restartNumberingAfterBreak="0">
    <w:nsid w:val="25B654F3"/>
    <w:multiLevelType w:val="multilevel"/>
    <w:tmpl w:val="25B654F3"/>
    <w:lvl w:ilvl="0">
      <w:start w:val="1"/>
      <w:numFmt w:val="decimal"/>
      <w:lvlText w:val="%1."/>
      <w:lvlJc w:val="left"/>
      <w:pPr>
        <w:ind w:left="447" w:hanging="240"/>
      </w:pPr>
      <w:rPr>
        <w:rFonts w:ascii="Times New Roman" w:eastAsia="Times New Roman" w:hAnsi="Times New Roman" w:cs="Times New Roman" w:hint="default"/>
        <w:b w:val="0"/>
        <w:bCs w:val="0"/>
        <w:i w:val="0"/>
        <w:iCs w:val="0"/>
        <w:spacing w:val="-5"/>
        <w:w w:val="100"/>
        <w:sz w:val="24"/>
        <w:szCs w:val="24"/>
        <w:lang w:val="en-US" w:eastAsia="en-US" w:bidi="ar-SA"/>
      </w:rPr>
    </w:lvl>
    <w:lvl w:ilvl="1">
      <w:numFmt w:val="bullet"/>
      <w:lvlText w:val="•"/>
      <w:lvlJc w:val="left"/>
      <w:pPr>
        <w:ind w:left="1464" w:hanging="240"/>
      </w:pPr>
      <w:rPr>
        <w:rFonts w:hint="default"/>
        <w:lang w:val="en-US" w:eastAsia="en-US" w:bidi="ar-SA"/>
      </w:rPr>
    </w:lvl>
    <w:lvl w:ilvl="2">
      <w:numFmt w:val="bullet"/>
      <w:lvlText w:val="•"/>
      <w:lvlJc w:val="left"/>
      <w:pPr>
        <w:ind w:left="2488" w:hanging="240"/>
      </w:pPr>
      <w:rPr>
        <w:rFonts w:hint="default"/>
        <w:lang w:val="en-US" w:eastAsia="en-US" w:bidi="ar-SA"/>
      </w:rPr>
    </w:lvl>
    <w:lvl w:ilvl="3">
      <w:numFmt w:val="bullet"/>
      <w:lvlText w:val="•"/>
      <w:lvlJc w:val="left"/>
      <w:pPr>
        <w:ind w:left="3512" w:hanging="240"/>
      </w:pPr>
      <w:rPr>
        <w:rFonts w:hint="default"/>
        <w:lang w:val="en-US" w:eastAsia="en-US" w:bidi="ar-SA"/>
      </w:rPr>
    </w:lvl>
    <w:lvl w:ilvl="4">
      <w:numFmt w:val="bullet"/>
      <w:lvlText w:val="•"/>
      <w:lvlJc w:val="left"/>
      <w:pPr>
        <w:ind w:left="4536" w:hanging="240"/>
      </w:pPr>
      <w:rPr>
        <w:rFonts w:hint="default"/>
        <w:lang w:val="en-US" w:eastAsia="en-US" w:bidi="ar-SA"/>
      </w:rPr>
    </w:lvl>
    <w:lvl w:ilvl="5">
      <w:numFmt w:val="bullet"/>
      <w:lvlText w:val="•"/>
      <w:lvlJc w:val="left"/>
      <w:pPr>
        <w:ind w:left="5560" w:hanging="240"/>
      </w:pPr>
      <w:rPr>
        <w:rFonts w:hint="default"/>
        <w:lang w:val="en-US" w:eastAsia="en-US" w:bidi="ar-SA"/>
      </w:rPr>
    </w:lvl>
    <w:lvl w:ilvl="6">
      <w:numFmt w:val="bullet"/>
      <w:lvlText w:val="•"/>
      <w:lvlJc w:val="left"/>
      <w:pPr>
        <w:ind w:left="6584" w:hanging="240"/>
      </w:pPr>
      <w:rPr>
        <w:rFonts w:hint="default"/>
        <w:lang w:val="en-US" w:eastAsia="en-US" w:bidi="ar-SA"/>
      </w:rPr>
    </w:lvl>
    <w:lvl w:ilvl="7">
      <w:numFmt w:val="bullet"/>
      <w:lvlText w:val="•"/>
      <w:lvlJc w:val="left"/>
      <w:pPr>
        <w:ind w:left="7608" w:hanging="240"/>
      </w:pPr>
      <w:rPr>
        <w:rFonts w:hint="default"/>
        <w:lang w:val="en-US" w:eastAsia="en-US" w:bidi="ar-SA"/>
      </w:rPr>
    </w:lvl>
    <w:lvl w:ilvl="8">
      <w:numFmt w:val="bullet"/>
      <w:lvlText w:val="•"/>
      <w:lvlJc w:val="left"/>
      <w:pPr>
        <w:ind w:left="8632" w:hanging="240"/>
      </w:pPr>
      <w:rPr>
        <w:rFonts w:hint="default"/>
        <w:lang w:val="en-US" w:eastAsia="en-US" w:bidi="ar-SA"/>
      </w:rPr>
    </w:lvl>
  </w:abstractNum>
  <w:abstractNum w:abstractNumId="12" w15:restartNumberingAfterBreak="0">
    <w:nsid w:val="2A8F537B"/>
    <w:multiLevelType w:val="multilevel"/>
    <w:tmpl w:val="2A8F537B"/>
    <w:lvl w:ilvl="0">
      <w:start w:val="6"/>
      <w:numFmt w:val="decimal"/>
      <w:lvlText w:val="%1"/>
      <w:lvlJc w:val="left"/>
      <w:pPr>
        <w:ind w:left="624" w:hanging="423"/>
      </w:pPr>
      <w:rPr>
        <w:rFonts w:hint="default"/>
        <w:lang w:val="en-US" w:eastAsia="en-US" w:bidi="ar-SA"/>
      </w:rPr>
    </w:lvl>
    <w:lvl w:ilvl="1">
      <w:start w:val="1"/>
      <w:numFmt w:val="decimal"/>
      <w:lvlText w:val="%1.%2"/>
      <w:lvlJc w:val="left"/>
      <w:pPr>
        <w:ind w:left="624"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632" w:hanging="423"/>
      </w:pPr>
      <w:rPr>
        <w:rFonts w:hint="default"/>
        <w:lang w:val="en-US" w:eastAsia="en-US" w:bidi="ar-SA"/>
      </w:rPr>
    </w:lvl>
    <w:lvl w:ilvl="3">
      <w:numFmt w:val="bullet"/>
      <w:lvlText w:val="•"/>
      <w:lvlJc w:val="left"/>
      <w:pPr>
        <w:ind w:left="3638" w:hanging="423"/>
      </w:pPr>
      <w:rPr>
        <w:rFonts w:hint="default"/>
        <w:lang w:val="en-US" w:eastAsia="en-US" w:bidi="ar-SA"/>
      </w:rPr>
    </w:lvl>
    <w:lvl w:ilvl="4">
      <w:numFmt w:val="bullet"/>
      <w:lvlText w:val="•"/>
      <w:lvlJc w:val="left"/>
      <w:pPr>
        <w:ind w:left="4644" w:hanging="423"/>
      </w:pPr>
      <w:rPr>
        <w:rFonts w:hint="default"/>
        <w:lang w:val="en-US" w:eastAsia="en-US" w:bidi="ar-SA"/>
      </w:rPr>
    </w:lvl>
    <w:lvl w:ilvl="5">
      <w:numFmt w:val="bullet"/>
      <w:lvlText w:val="•"/>
      <w:lvlJc w:val="left"/>
      <w:pPr>
        <w:ind w:left="5650" w:hanging="423"/>
      </w:pPr>
      <w:rPr>
        <w:rFonts w:hint="default"/>
        <w:lang w:val="en-US" w:eastAsia="en-US" w:bidi="ar-SA"/>
      </w:rPr>
    </w:lvl>
    <w:lvl w:ilvl="6">
      <w:numFmt w:val="bullet"/>
      <w:lvlText w:val="•"/>
      <w:lvlJc w:val="left"/>
      <w:pPr>
        <w:ind w:left="6656" w:hanging="423"/>
      </w:pPr>
      <w:rPr>
        <w:rFonts w:hint="default"/>
        <w:lang w:val="en-US" w:eastAsia="en-US" w:bidi="ar-SA"/>
      </w:rPr>
    </w:lvl>
    <w:lvl w:ilvl="7">
      <w:numFmt w:val="bullet"/>
      <w:lvlText w:val="•"/>
      <w:lvlJc w:val="left"/>
      <w:pPr>
        <w:ind w:left="7662" w:hanging="423"/>
      </w:pPr>
      <w:rPr>
        <w:rFonts w:hint="default"/>
        <w:lang w:val="en-US" w:eastAsia="en-US" w:bidi="ar-SA"/>
      </w:rPr>
    </w:lvl>
    <w:lvl w:ilvl="8">
      <w:numFmt w:val="bullet"/>
      <w:lvlText w:val="•"/>
      <w:lvlJc w:val="left"/>
      <w:pPr>
        <w:ind w:left="8668" w:hanging="423"/>
      </w:pPr>
      <w:rPr>
        <w:rFonts w:hint="default"/>
        <w:lang w:val="en-US" w:eastAsia="en-US" w:bidi="ar-SA"/>
      </w:rPr>
    </w:lvl>
  </w:abstractNum>
  <w:abstractNum w:abstractNumId="13" w15:restartNumberingAfterBreak="0">
    <w:nsid w:val="59ADCABA"/>
    <w:multiLevelType w:val="multilevel"/>
    <w:tmpl w:val="59ADCABA"/>
    <w:lvl w:ilvl="0">
      <w:start w:val="1"/>
      <w:numFmt w:val="decimal"/>
      <w:lvlText w:val="%1."/>
      <w:lvlJc w:val="left"/>
      <w:pPr>
        <w:ind w:left="562"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687" w:hanging="240"/>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1930" w:hanging="240"/>
      </w:pPr>
      <w:rPr>
        <w:rFonts w:hint="default"/>
        <w:lang w:val="en-US" w:eastAsia="en-US" w:bidi="ar-SA"/>
      </w:rPr>
    </w:lvl>
    <w:lvl w:ilvl="4">
      <w:numFmt w:val="bullet"/>
      <w:lvlText w:val="•"/>
      <w:lvlJc w:val="left"/>
      <w:pPr>
        <w:ind w:left="3180" w:hanging="240"/>
      </w:pPr>
      <w:rPr>
        <w:rFonts w:hint="default"/>
        <w:lang w:val="en-US" w:eastAsia="en-US" w:bidi="ar-SA"/>
      </w:rPr>
    </w:lvl>
    <w:lvl w:ilvl="5">
      <w:numFmt w:val="bullet"/>
      <w:lvlText w:val="•"/>
      <w:lvlJc w:val="left"/>
      <w:pPr>
        <w:ind w:left="4430" w:hanging="240"/>
      </w:pPr>
      <w:rPr>
        <w:rFonts w:hint="default"/>
        <w:lang w:val="en-US" w:eastAsia="en-US" w:bidi="ar-SA"/>
      </w:rPr>
    </w:lvl>
    <w:lvl w:ilvl="6">
      <w:numFmt w:val="bullet"/>
      <w:lvlText w:val="•"/>
      <w:lvlJc w:val="left"/>
      <w:pPr>
        <w:ind w:left="5680" w:hanging="240"/>
      </w:pPr>
      <w:rPr>
        <w:rFonts w:hint="default"/>
        <w:lang w:val="en-US" w:eastAsia="en-US" w:bidi="ar-SA"/>
      </w:rPr>
    </w:lvl>
    <w:lvl w:ilvl="7">
      <w:numFmt w:val="bullet"/>
      <w:lvlText w:val="•"/>
      <w:lvlJc w:val="left"/>
      <w:pPr>
        <w:ind w:left="6930" w:hanging="240"/>
      </w:pPr>
      <w:rPr>
        <w:rFonts w:hint="default"/>
        <w:lang w:val="en-US" w:eastAsia="en-US" w:bidi="ar-SA"/>
      </w:rPr>
    </w:lvl>
    <w:lvl w:ilvl="8">
      <w:numFmt w:val="bullet"/>
      <w:lvlText w:val="•"/>
      <w:lvlJc w:val="left"/>
      <w:pPr>
        <w:ind w:left="8180" w:hanging="240"/>
      </w:pPr>
      <w:rPr>
        <w:rFonts w:hint="default"/>
        <w:lang w:val="en-US" w:eastAsia="en-US" w:bidi="ar-SA"/>
      </w:rPr>
    </w:lvl>
  </w:abstractNum>
  <w:abstractNum w:abstractNumId="14" w15:restartNumberingAfterBreak="0">
    <w:nsid w:val="72183CF9"/>
    <w:multiLevelType w:val="multilevel"/>
    <w:tmpl w:val="72183CF9"/>
    <w:lvl w:ilvl="0">
      <w:start w:val="1"/>
      <w:numFmt w:val="decimal"/>
      <w:lvlText w:val="%1."/>
      <w:lvlJc w:val="left"/>
      <w:pPr>
        <w:ind w:left="687" w:hanging="240"/>
        <w:jc w:val="right"/>
      </w:pPr>
      <w:rPr>
        <w:rFonts w:ascii="Times New Roman" w:eastAsia="Times New Roman" w:hAnsi="Times New Roman" w:cs="Times New Roman" w:hint="default"/>
        <w:b w:val="0"/>
        <w:bCs w:val="0"/>
        <w:i w:val="0"/>
        <w:iCs w:val="0"/>
        <w:spacing w:val="-5"/>
        <w:w w:val="100"/>
        <w:sz w:val="24"/>
        <w:szCs w:val="24"/>
        <w:lang w:val="en-US" w:eastAsia="en-US" w:bidi="ar-SA"/>
      </w:rPr>
    </w:lvl>
    <w:lvl w:ilvl="1">
      <w:numFmt w:val="bullet"/>
      <w:lvlText w:val="•"/>
      <w:lvlJc w:val="left"/>
      <w:pPr>
        <w:ind w:left="1680" w:hanging="240"/>
      </w:pPr>
      <w:rPr>
        <w:rFonts w:hint="default"/>
        <w:lang w:val="en-US" w:eastAsia="en-US" w:bidi="ar-SA"/>
      </w:rPr>
    </w:lvl>
    <w:lvl w:ilvl="2">
      <w:numFmt w:val="bullet"/>
      <w:lvlText w:val="•"/>
      <w:lvlJc w:val="left"/>
      <w:pPr>
        <w:ind w:left="2680" w:hanging="240"/>
      </w:pPr>
      <w:rPr>
        <w:rFonts w:hint="default"/>
        <w:lang w:val="en-US" w:eastAsia="en-US" w:bidi="ar-SA"/>
      </w:rPr>
    </w:lvl>
    <w:lvl w:ilvl="3">
      <w:numFmt w:val="bullet"/>
      <w:lvlText w:val="•"/>
      <w:lvlJc w:val="left"/>
      <w:pPr>
        <w:ind w:left="3680" w:hanging="240"/>
      </w:pPr>
      <w:rPr>
        <w:rFonts w:hint="default"/>
        <w:lang w:val="en-US" w:eastAsia="en-US" w:bidi="ar-SA"/>
      </w:rPr>
    </w:lvl>
    <w:lvl w:ilvl="4">
      <w:numFmt w:val="bullet"/>
      <w:lvlText w:val="•"/>
      <w:lvlJc w:val="left"/>
      <w:pPr>
        <w:ind w:left="4680" w:hanging="240"/>
      </w:pPr>
      <w:rPr>
        <w:rFonts w:hint="default"/>
        <w:lang w:val="en-US" w:eastAsia="en-US" w:bidi="ar-SA"/>
      </w:rPr>
    </w:lvl>
    <w:lvl w:ilvl="5">
      <w:numFmt w:val="bullet"/>
      <w:lvlText w:val="•"/>
      <w:lvlJc w:val="left"/>
      <w:pPr>
        <w:ind w:left="5680" w:hanging="240"/>
      </w:pPr>
      <w:rPr>
        <w:rFonts w:hint="default"/>
        <w:lang w:val="en-US" w:eastAsia="en-US" w:bidi="ar-SA"/>
      </w:rPr>
    </w:lvl>
    <w:lvl w:ilvl="6">
      <w:numFmt w:val="bullet"/>
      <w:lvlText w:val="•"/>
      <w:lvlJc w:val="left"/>
      <w:pPr>
        <w:ind w:left="6680" w:hanging="240"/>
      </w:pPr>
      <w:rPr>
        <w:rFonts w:hint="default"/>
        <w:lang w:val="en-US" w:eastAsia="en-US" w:bidi="ar-SA"/>
      </w:rPr>
    </w:lvl>
    <w:lvl w:ilvl="7">
      <w:numFmt w:val="bullet"/>
      <w:lvlText w:val="•"/>
      <w:lvlJc w:val="left"/>
      <w:pPr>
        <w:ind w:left="7680" w:hanging="240"/>
      </w:pPr>
      <w:rPr>
        <w:rFonts w:hint="default"/>
        <w:lang w:val="en-US" w:eastAsia="en-US" w:bidi="ar-SA"/>
      </w:rPr>
    </w:lvl>
    <w:lvl w:ilvl="8">
      <w:numFmt w:val="bullet"/>
      <w:lvlText w:val="•"/>
      <w:lvlJc w:val="left"/>
      <w:pPr>
        <w:ind w:left="8680" w:hanging="240"/>
      </w:pPr>
      <w:rPr>
        <w:rFonts w:hint="default"/>
        <w:lang w:val="en-US" w:eastAsia="en-US" w:bidi="ar-SA"/>
      </w:rPr>
    </w:lvl>
  </w:abstractNum>
  <w:num w:numId="1">
    <w:abstractNumId w:val="6"/>
  </w:num>
  <w:num w:numId="2">
    <w:abstractNumId w:val="3"/>
  </w:num>
  <w:num w:numId="3">
    <w:abstractNumId w:val="13"/>
  </w:num>
  <w:num w:numId="4">
    <w:abstractNumId w:val="10"/>
  </w:num>
  <w:num w:numId="5">
    <w:abstractNumId w:val="5"/>
  </w:num>
  <w:num w:numId="6">
    <w:abstractNumId w:val="4"/>
  </w:num>
  <w:num w:numId="7">
    <w:abstractNumId w:val="8"/>
  </w:num>
  <w:num w:numId="8">
    <w:abstractNumId w:val="11"/>
  </w:num>
  <w:num w:numId="9">
    <w:abstractNumId w:val="14"/>
  </w:num>
  <w:num w:numId="10">
    <w:abstractNumId w:val="7"/>
  </w:num>
  <w:num w:numId="11">
    <w:abstractNumId w:val="0"/>
  </w:num>
  <w:num w:numId="12">
    <w:abstractNumId w:val="12"/>
  </w:num>
  <w:num w:numId="13">
    <w:abstractNumId w:val="2"/>
  </w:num>
  <w:num w:numId="14">
    <w:abstractNumId w:val="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8D0"/>
    <w:rsid w:val="00004147"/>
    <w:rsid w:val="00012CDF"/>
    <w:rsid w:val="000478D0"/>
    <w:rsid w:val="000B3CB5"/>
    <w:rsid w:val="000E4E89"/>
    <w:rsid w:val="00182D8F"/>
    <w:rsid w:val="00193F15"/>
    <w:rsid w:val="001B10CC"/>
    <w:rsid w:val="001C53DA"/>
    <w:rsid w:val="002651AE"/>
    <w:rsid w:val="00347012"/>
    <w:rsid w:val="003C1F67"/>
    <w:rsid w:val="00521F2C"/>
    <w:rsid w:val="00544F10"/>
    <w:rsid w:val="0059616A"/>
    <w:rsid w:val="005B6655"/>
    <w:rsid w:val="005E3539"/>
    <w:rsid w:val="00666966"/>
    <w:rsid w:val="006D7367"/>
    <w:rsid w:val="00815626"/>
    <w:rsid w:val="00962798"/>
    <w:rsid w:val="009A7F16"/>
    <w:rsid w:val="00BF141E"/>
    <w:rsid w:val="00C31E6D"/>
    <w:rsid w:val="00C3611A"/>
    <w:rsid w:val="00DB154B"/>
    <w:rsid w:val="00DF1D9A"/>
    <w:rsid w:val="00E97E59"/>
    <w:rsid w:val="00EE7131"/>
    <w:rsid w:val="00F62269"/>
    <w:rsid w:val="00FF370A"/>
    <w:rsid w:val="089C542D"/>
    <w:rsid w:val="251634E8"/>
    <w:rsid w:val="32BE529A"/>
    <w:rsid w:val="3F9C40D2"/>
    <w:rsid w:val="40C309FA"/>
    <w:rsid w:val="49642AE6"/>
    <w:rsid w:val="6ED97D5C"/>
    <w:rsid w:val="7C84472E"/>
    <w:rsid w:val="7FB23355"/>
    <w:rsid w:val="7FF413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9D686DB"/>
  <w15:docId w15:val="{2F463FA5-8BEF-4000-ACB5-F9639D9CE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uiPriority="99" w:unhideWhenUsed="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93F15"/>
    <w:pPr>
      <w:widowControl w:val="0"/>
      <w:autoSpaceDE w:val="0"/>
      <w:autoSpaceDN w:val="0"/>
    </w:pPr>
    <w:rPr>
      <w:rFonts w:eastAsia="Times New Roman"/>
      <w:sz w:val="22"/>
      <w:szCs w:val="22"/>
      <w:lang w:val="en-US" w:eastAsia="en-US"/>
    </w:rPr>
  </w:style>
  <w:style w:type="paragraph" w:styleId="Heading1">
    <w:name w:val="heading 1"/>
    <w:basedOn w:val="Normal"/>
    <w:link w:val="Heading1Char"/>
    <w:uiPriority w:val="1"/>
    <w:qFormat/>
    <w:pPr>
      <w:spacing w:before="66"/>
      <w:ind w:left="66" w:right="627"/>
      <w:outlineLvl w:val="0"/>
    </w:pPr>
    <w:rPr>
      <w:b/>
      <w:bCs/>
      <w:sz w:val="32"/>
      <w:szCs w:val="32"/>
    </w:rPr>
  </w:style>
  <w:style w:type="paragraph" w:styleId="Heading2">
    <w:name w:val="heading 2"/>
    <w:basedOn w:val="Normal"/>
    <w:link w:val="Heading2Char"/>
    <w:uiPriority w:val="1"/>
    <w:qFormat/>
    <w:pPr>
      <w:ind w:left="624"/>
      <w:outlineLvl w:val="1"/>
    </w:pPr>
    <w:rPr>
      <w:b/>
      <w:bCs/>
      <w:sz w:val="28"/>
      <w:szCs w:val="28"/>
    </w:rPr>
  </w:style>
  <w:style w:type="paragraph" w:styleId="Heading3">
    <w:name w:val="heading 3"/>
    <w:next w:val="Normal"/>
    <w:link w:val="Heading3Char"/>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Emphasis">
    <w:name w:val="Emphasis"/>
    <w:basedOn w:val="DefaultParagraphFont"/>
    <w:uiPriority w:val="20"/>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uiPriority w:val="99"/>
    <w:rPr>
      <w:rFonts w:ascii="Courier New" w:hAnsi="Courier New" w:cs="Courier New"/>
      <w:sz w:val="20"/>
      <w:szCs w:val="20"/>
    </w:rPr>
  </w:style>
  <w:style w:type="character" w:styleId="Hyperlink">
    <w:name w:val="Hyperlink"/>
    <w:basedOn w:val="DefaultParagraphFont"/>
    <w:uiPriority w:val="99"/>
    <w:unhideWhenUsed/>
    <w:rPr>
      <w:color w:val="0000FF" w:themeColor="hyperlink"/>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Title">
    <w:name w:val="Title"/>
    <w:basedOn w:val="Normal"/>
    <w:uiPriority w:val="1"/>
    <w:qFormat/>
    <w:pPr>
      <w:spacing w:before="164"/>
      <w:ind w:left="73" w:right="627"/>
      <w:jc w:val="center"/>
    </w:pPr>
    <w:rPr>
      <w:rFonts w:ascii="Arial" w:eastAsia="Arial" w:hAnsi="Arial" w:cs="Arial"/>
      <w:b/>
      <w:bCs/>
      <w:sz w:val="36"/>
      <w:szCs w:val="3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562" w:hanging="360"/>
    </w:pPr>
  </w:style>
  <w:style w:type="paragraph" w:customStyle="1" w:styleId="TableParagraph">
    <w:name w:val="Table Paragraph"/>
    <w:basedOn w:val="Normal"/>
    <w:uiPriority w:val="1"/>
    <w:qFormat/>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electable-text">
    <w:name w:val="selectable-text"/>
    <w:basedOn w:val="Normal"/>
    <w:rsid w:val="005B6655"/>
    <w:pPr>
      <w:widowControl/>
      <w:autoSpaceDE/>
      <w:autoSpaceDN/>
      <w:spacing w:before="100" w:beforeAutospacing="1" w:after="100" w:afterAutospacing="1"/>
    </w:pPr>
    <w:rPr>
      <w:sz w:val="24"/>
      <w:szCs w:val="24"/>
      <w:lang w:val="en-IN" w:eastAsia="en-IN"/>
    </w:rPr>
  </w:style>
  <w:style w:type="character" w:customStyle="1" w:styleId="selectable-text1">
    <w:name w:val="selectable-text1"/>
    <w:basedOn w:val="DefaultParagraphFont"/>
    <w:rsid w:val="005B6655"/>
  </w:style>
  <w:style w:type="character" w:customStyle="1" w:styleId="BodyTextChar">
    <w:name w:val="Body Text Char"/>
    <w:basedOn w:val="DefaultParagraphFont"/>
    <w:link w:val="BodyText"/>
    <w:uiPriority w:val="1"/>
    <w:rsid w:val="00BF141E"/>
    <w:rPr>
      <w:rFonts w:eastAsia="Times New Roman"/>
      <w:sz w:val="24"/>
      <w:szCs w:val="24"/>
      <w:lang w:val="en-US" w:eastAsia="en-US"/>
    </w:rPr>
  </w:style>
  <w:style w:type="character" w:customStyle="1" w:styleId="Heading3Char">
    <w:name w:val="Heading 3 Char"/>
    <w:basedOn w:val="DefaultParagraphFont"/>
    <w:link w:val="Heading3"/>
    <w:semiHidden/>
    <w:rsid w:val="00DB154B"/>
    <w:rPr>
      <w:rFonts w:ascii="SimSun" w:hAnsi="SimSun"/>
      <w:b/>
      <w:bCs/>
      <w:sz w:val="27"/>
      <w:szCs w:val="27"/>
      <w:lang w:val="en-US" w:eastAsia="zh-CN"/>
    </w:rPr>
  </w:style>
  <w:style w:type="character" w:customStyle="1" w:styleId="Heading2Char">
    <w:name w:val="Heading 2 Char"/>
    <w:basedOn w:val="DefaultParagraphFont"/>
    <w:link w:val="Heading2"/>
    <w:uiPriority w:val="1"/>
    <w:rsid w:val="00544F10"/>
    <w:rPr>
      <w:rFonts w:eastAsia="Times New Roman"/>
      <w:b/>
      <w:bCs/>
      <w:sz w:val="28"/>
      <w:szCs w:val="28"/>
      <w:lang w:val="en-US" w:eastAsia="en-US"/>
    </w:rPr>
  </w:style>
  <w:style w:type="character" w:customStyle="1" w:styleId="Heading1Char">
    <w:name w:val="Heading 1 Char"/>
    <w:basedOn w:val="DefaultParagraphFont"/>
    <w:link w:val="Heading1"/>
    <w:uiPriority w:val="1"/>
    <w:rsid w:val="00544F10"/>
    <w:rPr>
      <w:rFonts w:eastAsia="Times New Roman"/>
      <w:b/>
      <w:bCs/>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232498">
      <w:bodyDiv w:val="1"/>
      <w:marLeft w:val="0"/>
      <w:marRight w:val="0"/>
      <w:marTop w:val="0"/>
      <w:marBottom w:val="0"/>
      <w:divBdr>
        <w:top w:val="none" w:sz="0" w:space="0" w:color="auto"/>
        <w:left w:val="none" w:sz="0" w:space="0" w:color="auto"/>
        <w:bottom w:val="none" w:sz="0" w:space="0" w:color="auto"/>
        <w:right w:val="none" w:sz="0" w:space="0" w:color="auto"/>
      </w:divBdr>
    </w:div>
    <w:div w:id="105850753">
      <w:bodyDiv w:val="1"/>
      <w:marLeft w:val="0"/>
      <w:marRight w:val="0"/>
      <w:marTop w:val="0"/>
      <w:marBottom w:val="0"/>
      <w:divBdr>
        <w:top w:val="none" w:sz="0" w:space="0" w:color="auto"/>
        <w:left w:val="none" w:sz="0" w:space="0" w:color="auto"/>
        <w:bottom w:val="none" w:sz="0" w:space="0" w:color="auto"/>
        <w:right w:val="none" w:sz="0" w:space="0" w:color="auto"/>
      </w:divBdr>
    </w:div>
    <w:div w:id="195822259">
      <w:bodyDiv w:val="1"/>
      <w:marLeft w:val="0"/>
      <w:marRight w:val="0"/>
      <w:marTop w:val="0"/>
      <w:marBottom w:val="0"/>
      <w:divBdr>
        <w:top w:val="none" w:sz="0" w:space="0" w:color="auto"/>
        <w:left w:val="none" w:sz="0" w:space="0" w:color="auto"/>
        <w:bottom w:val="none" w:sz="0" w:space="0" w:color="auto"/>
        <w:right w:val="none" w:sz="0" w:space="0" w:color="auto"/>
      </w:divBdr>
    </w:div>
    <w:div w:id="243076634">
      <w:bodyDiv w:val="1"/>
      <w:marLeft w:val="0"/>
      <w:marRight w:val="0"/>
      <w:marTop w:val="0"/>
      <w:marBottom w:val="0"/>
      <w:divBdr>
        <w:top w:val="none" w:sz="0" w:space="0" w:color="auto"/>
        <w:left w:val="none" w:sz="0" w:space="0" w:color="auto"/>
        <w:bottom w:val="none" w:sz="0" w:space="0" w:color="auto"/>
        <w:right w:val="none" w:sz="0" w:space="0" w:color="auto"/>
      </w:divBdr>
    </w:div>
    <w:div w:id="484902282">
      <w:bodyDiv w:val="1"/>
      <w:marLeft w:val="0"/>
      <w:marRight w:val="0"/>
      <w:marTop w:val="0"/>
      <w:marBottom w:val="0"/>
      <w:divBdr>
        <w:top w:val="none" w:sz="0" w:space="0" w:color="auto"/>
        <w:left w:val="none" w:sz="0" w:space="0" w:color="auto"/>
        <w:bottom w:val="none" w:sz="0" w:space="0" w:color="auto"/>
        <w:right w:val="none" w:sz="0" w:space="0" w:color="auto"/>
      </w:divBdr>
    </w:div>
    <w:div w:id="488711323">
      <w:bodyDiv w:val="1"/>
      <w:marLeft w:val="0"/>
      <w:marRight w:val="0"/>
      <w:marTop w:val="0"/>
      <w:marBottom w:val="0"/>
      <w:divBdr>
        <w:top w:val="none" w:sz="0" w:space="0" w:color="auto"/>
        <w:left w:val="none" w:sz="0" w:space="0" w:color="auto"/>
        <w:bottom w:val="none" w:sz="0" w:space="0" w:color="auto"/>
        <w:right w:val="none" w:sz="0" w:space="0" w:color="auto"/>
      </w:divBdr>
    </w:div>
    <w:div w:id="574707284">
      <w:bodyDiv w:val="1"/>
      <w:marLeft w:val="0"/>
      <w:marRight w:val="0"/>
      <w:marTop w:val="0"/>
      <w:marBottom w:val="0"/>
      <w:divBdr>
        <w:top w:val="none" w:sz="0" w:space="0" w:color="auto"/>
        <w:left w:val="none" w:sz="0" w:space="0" w:color="auto"/>
        <w:bottom w:val="none" w:sz="0" w:space="0" w:color="auto"/>
        <w:right w:val="none" w:sz="0" w:space="0" w:color="auto"/>
      </w:divBdr>
    </w:div>
    <w:div w:id="890266757">
      <w:bodyDiv w:val="1"/>
      <w:marLeft w:val="0"/>
      <w:marRight w:val="0"/>
      <w:marTop w:val="0"/>
      <w:marBottom w:val="0"/>
      <w:divBdr>
        <w:top w:val="none" w:sz="0" w:space="0" w:color="auto"/>
        <w:left w:val="none" w:sz="0" w:space="0" w:color="auto"/>
        <w:bottom w:val="none" w:sz="0" w:space="0" w:color="auto"/>
        <w:right w:val="none" w:sz="0" w:space="0" w:color="auto"/>
      </w:divBdr>
      <w:divsChild>
        <w:div w:id="1370648582">
          <w:marLeft w:val="0"/>
          <w:marRight w:val="0"/>
          <w:marTop w:val="0"/>
          <w:marBottom w:val="0"/>
          <w:divBdr>
            <w:top w:val="none" w:sz="0" w:space="0" w:color="auto"/>
            <w:left w:val="none" w:sz="0" w:space="0" w:color="auto"/>
            <w:bottom w:val="none" w:sz="0" w:space="0" w:color="auto"/>
            <w:right w:val="none" w:sz="0" w:space="0" w:color="auto"/>
          </w:divBdr>
          <w:divsChild>
            <w:div w:id="767777865">
              <w:marLeft w:val="0"/>
              <w:marRight w:val="0"/>
              <w:marTop w:val="0"/>
              <w:marBottom w:val="0"/>
              <w:divBdr>
                <w:top w:val="none" w:sz="0" w:space="0" w:color="auto"/>
                <w:left w:val="none" w:sz="0" w:space="0" w:color="auto"/>
                <w:bottom w:val="none" w:sz="0" w:space="0" w:color="auto"/>
                <w:right w:val="none" w:sz="0" w:space="0" w:color="auto"/>
              </w:divBdr>
            </w:div>
            <w:div w:id="1878548042">
              <w:marLeft w:val="0"/>
              <w:marRight w:val="0"/>
              <w:marTop w:val="0"/>
              <w:marBottom w:val="0"/>
              <w:divBdr>
                <w:top w:val="none" w:sz="0" w:space="0" w:color="auto"/>
                <w:left w:val="none" w:sz="0" w:space="0" w:color="auto"/>
                <w:bottom w:val="none" w:sz="0" w:space="0" w:color="auto"/>
                <w:right w:val="none" w:sz="0" w:space="0" w:color="auto"/>
              </w:divBdr>
            </w:div>
            <w:div w:id="1310406076">
              <w:marLeft w:val="0"/>
              <w:marRight w:val="0"/>
              <w:marTop w:val="0"/>
              <w:marBottom w:val="0"/>
              <w:divBdr>
                <w:top w:val="none" w:sz="0" w:space="0" w:color="auto"/>
                <w:left w:val="none" w:sz="0" w:space="0" w:color="auto"/>
                <w:bottom w:val="none" w:sz="0" w:space="0" w:color="auto"/>
                <w:right w:val="none" w:sz="0" w:space="0" w:color="auto"/>
              </w:divBdr>
            </w:div>
            <w:div w:id="2067561240">
              <w:marLeft w:val="0"/>
              <w:marRight w:val="0"/>
              <w:marTop w:val="0"/>
              <w:marBottom w:val="0"/>
              <w:divBdr>
                <w:top w:val="none" w:sz="0" w:space="0" w:color="auto"/>
                <w:left w:val="none" w:sz="0" w:space="0" w:color="auto"/>
                <w:bottom w:val="none" w:sz="0" w:space="0" w:color="auto"/>
                <w:right w:val="none" w:sz="0" w:space="0" w:color="auto"/>
              </w:divBdr>
            </w:div>
            <w:div w:id="1800877148">
              <w:marLeft w:val="0"/>
              <w:marRight w:val="0"/>
              <w:marTop w:val="0"/>
              <w:marBottom w:val="0"/>
              <w:divBdr>
                <w:top w:val="none" w:sz="0" w:space="0" w:color="auto"/>
                <w:left w:val="none" w:sz="0" w:space="0" w:color="auto"/>
                <w:bottom w:val="none" w:sz="0" w:space="0" w:color="auto"/>
                <w:right w:val="none" w:sz="0" w:space="0" w:color="auto"/>
              </w:divBdr>
            </w:div>
            <w:div w:id="1272662126">
              <w:marLeft w:val="0"/>
              <w:marRight w:val="0"/>
              <w:marTop w:val="0"/>
              <w:marBottom w:val="0"/>
              <w:divBdr>
                <w:top w:val="none" w:sz="0" w:space="0" w:color="auto"/>
                <w:left w:val="none" w:sz="0" w:space="0" w:color="auto"/>
                <w:bottom w:val="none" w:sz="0" w:space="0" w:color="auto"/>
                <w:right w:val="none" w:sz="0" w:space="0" w:color="auto"/>
              </w:divBdr>
            </w:div>
            <w:div w:id="1124232051">
              <w:marLeft w:val="0"/>
              <w:marRight w:val="0"/>
              <w:marTop w:val="0"/>
              <w:marBottom w:val="0"/>
              <w:divBdr>
                <w:top w:val="none" w:sz="0" w:space="0" w:color="auto"/>
                <w:left w:val="none" w:sz="0" w:space="0" w:color="auto"/>
                <w:bottom w:val="none" w:sz="0" w:space="0" w:color="auto"/>
                <w:right w:val="none" w:sz="0" w:space="0" w:color="auto"/>
              </w:divBdr>
            </w:div>
            <w:div w:id="1005935883">
              <w:marLeft w:val="0"/>
              <w:marRight w:val="0"/>
              <w:marTop w:val="0"/>
              <w:marBottom w:val="0"/>
              <w:divBdr>
                <w:top w:val="none" w:sz="0" w:space="0" w:color="auto"/>
                <w:left w:val="none" w:sz="0" w:space="0" w:color="auto"/>
                <w:bottom w:val="none" w:sz="0" w:space="0" w:color="auto"/>
                <w:right w:val="none" w:sz="0" w:space="0" w:color="auto"/>
              </w:divBdr>
            </w:div>
            <w:div w:id="340550912">
              <w:marLeft w:val="0"/>
              <w:marRight w:val="0"/>
              <w:marTop w:val="0"/>
              <w:marBottom w:val="0"/>
              <w:divBdr>
                <w:top w:val="none" w:sz="0" w:space="0" w:color="auto"/>
                <w:left w:val="none" w:sz="0" w:space="0" w:color="auto"/>
                <w:bottom w:val="none" w:sz="0" w:space="0" w:color="auto"/>
                <w:right w:val="none" w:sz="0" w:space="0" w:color="auto"/>
              </w:divBdr>
            </w:div>
            <w:div w:id="1392463496">
              <w:marLeft w:val="0"/>
              <w:marRight w:val="0"/>
              <w:marTop w:val="0"/>
              <w:marBottom w:val="0"/>
              <w:divBdr>
                <w:top w:val="none" w:sz="0" w:space="0" w:color="auto"/>
                <w:left w:val="none" w:sz="0" w:space="0" w:color="auto"/>
                <w:bottom w:val="none" w:sz="0" w:space="0" w:color="auto"/>
                <w:right w:val="none" w:sz="0" w:space="0" w:color="auto"/>
              </w:divBdr>
            </w:div>
            <w:div w:id="1628317409">
              <w:marLeft w:val="0"/>
              <w:marRight w:val="0"/>
              <w:marTop w:val="0"/>
              <w:marBottom w:val="0"/>
              <w:divBdr>
                <w:top w:val="none" w:sz="0" w:space="0" w:color="auto"/>
                <w:left w:val="none" w:sz="0" w:space="0" w:color="auto"/>
                <w:bottom w:val="none" w:sz="0" w:space="0" w:color="auto"/>
                <w:right w:val="none" w:sz="0" w:space="0" w:color="auto"/>
              </w:divBdr>
            </w:div>
            <w:div w:id="405611735">
              <w:marLeft w:val="0"/>
              <w:marRight w:val="0"/>
              <w:marTop w:val="0"/>
              <w:marBottom w:val="0"/>
              <w:divBdr>
                <w:top w:val="none" w:sz="0" w:space="0" w:color="auto"/>
                <w:left w:val="none" w:sz="0" w:space="0" w:color="auto"/>
                <w:bottom w:val="none" w:sz="0" w:space="0" w:color="auto"/>
                <w:right w:val="none" w:sz="0" w:space="0" w:color="auto"/>
              </w:divBdr>
            </w:div>
            <w:div w:id="1687437635">
              <w:marLeft w:val="0"/>
              <w:marRight w:val="0"/>
              <w:marTop w:val="0"/>
              <w:marBottom w:val="0"/>
              <w:divBdr>
                <w:top w:val="none" w:sz="0" w:space="0" w:color="auto"/>
                <w:left w:val="none" w:sz="0" w:space="0" w:color="auto"/>
                <w:bottom w:val="none" w:sz="0" w:space="0" w:color="auto"/>
                <w:right w:val="none" w:sz="0" w:space="0" w:color="auto"/>
              </w:divBdr>
            </w:div>
            <w:div w:id="1277980938">
              <w:marLeft w:val="0"/>
              <w:marRight w:val="0"/>
              <w:marTop w:val="0"/>
              <w:marBottom w:val="0"/>
              <w:divBdr>
                <w:top w:val="none" w:sz="0" w:space="0" w:color="auto"/>
                <w:left w:val="none" w:sz="0" w:space="0" w:color="auto"/>
                <w:bottom w:val="none" w:sz="0" w:space="0" w:color="auto"/>
                <w:right w:val="none" w:sz="0" w:space="0" w:color="auto"/>
              </w:divBdr>
            </w:div>
            <w:div w:id="708068144">
              <w:marLeft w:val="0"/>
              <w:marRight w:val="0"/>
              <w:marTop w:val="0"/>
              <w:marBottom w:val="0"/>
              <w:divBdr>
                <w:top w:val="none" w:sz="0" w:space="0" w:color="auto"/>
                <w:left w:val="none" w:sz="0" w:space="0" w:color="auto"/>
                <w:bottom w:val="none" w:sz="0" w:space="0" w:color="auto"/>
                <w:right w:val="none" w:sz="0" w:space="0" w:color="auto"/>
              </w:divBdr>
            </w:div>
            <w:div w:id="431706665">
              <w:marLeft w:val="0"/>
              <w:marRight w:val="0"/>
              <w:marTop w:val="0"/>
              <w:marBottom w:val="0"/>
              <w:divBdr>
                <w:top w:val="none" w:sz="0" w:space="0" w:color="auto"/>
                <w:left w:val="none" w:sz="0" w:space="0" w:color="auto"/>
                <w:bottom w:val="none" w:sz="0" w:space="0" w:color="auto"/>
                <w:right w:val="none" w:sz="0" w:space="0" w:color="auto"/>
              </w:divBdr>
            </w:div>
            <w:div w:id="171066549">
              <w:marLeft w:val="0"/>
              <w:marRight w:val="0"/>
              <w:marTop w:val="0"/>
              <w:marBottom w:val="0"/>
              <w:divBdr>
                <w:top w:val="none" w:sz="0" w:space="0" w:color="auto"/>
                <w:left w:val="none" w:sz="0" w:space="0" w:color="auto"/>
                <w:bottom w:val="none" w:sz="0" w:space="0" w:color="auto"/>
                <w:right w:val="none" w:sz="0" w:space="0" w:color="auto"/>
              </w:divBdr>
            </w:div>
            <w:div w:id="1599676441">
              <w:marLeft w:val="0"/>
              <w:marRight w:val="0"/>
              <w:marTop w:val="0"/>
              <w:marBottom w:val="0"/>
              <w:divBdr>
                <w:top w:val="none" w:sz="0" w:space="0" w:color="auto"/>
                <w:left w:val="none" w:sz="0" w:space="0" w:color="auto"/>
                <w:bottom w:val="none" w:sz="0" w:space="0" w:color="auto"/>
                <w:right w:val="none" w:sz="0" w:space="0" w:color="auto"/>
              </w:divBdr>
            </w:div>
            <w:div w:id="2071227650">
              <w:marLeft w:val="0"/>
              <w:marRight w:val="0"/>
              <w:marTop w:val="0"/>
              <w:marBottom w:val="0"/>
              <w:divBdr>
                <w:top w:val="none" w:sz="0" w:space="0" w:color="auto"/>
                <w:left w:val="none" w:sz="0" w:space="0" w:color="auto"/>
                <w:bottom w:val="none" w:sz="0" w:space="0" w:color="auto"/>
                <w:right w:val="none" w:sz="0" w:space="0" w:color="auto"/>
              </w:divBdr>
            </w:div>
            <w:div w:id="454058667">
              <w:marLeft w:val="0"/>
              <w:marRight w:val="0"/>
              <w:marTop w:val="0"/>
              <w:marBottom w:val="0"/>
              <w:divBdr>
                <w:top w:val="none" w:sz="0" w:space="0" w:color="auto"/>
                <w:left w:val="none" w:sz="0" w:space="0" w:color="auto"/>
                <w:bottom w:val="none" w:sz="0" w:space="0" w:color="auto"/>
                <w:right w:val="none" w:sz="0" w:space="0" w:color="auto"/>
              </w:divBdr>
            </w:div>
            <w:div w:id="1779370943">
              <w:marLeft w:val="0"/>
              <w:marRight w:val="0"/>
              <w:marTop w:val="0"/>
              <w:marBottom w:val="0"/>
              <w:divBdr>
                <w:top w:val="none" w:sz="0" w:space="0" w:color="auto"/>
                <w:left w:val="none" w:sz="0" w:space="0" w:color="auto"/>
                <w:bottom w:val="none" w:sz="0" w:space="0" w:color="auto"/>
                <w:right w:val="none" w:sz="0" w:space="0" w:color="auto"/>
              </w:divBdr>
            </w:div>
            <w:div w:id="780413419">
              <w:marLeft w:val="0"/>
              <w:marRight w:val="0"/>
              <w:marTop w:val="0"/>
              <w:marBottom w:val="0"/>
              <w:divBdr>
                <w:top w:val="none" w:sz="0" w:space="0" w:color="auto"/>
                <w:left w:val="none" w:sz="0" w:space="0" w:color="auto"/>
                <w:bottom w:val="none" w:sz="0" w:space="0" w:color="auto"/>
                <w:right w:val="none" w:sz="0" w:space="0" w:color="auto"/>
              </w:divBdr>
            </w:div>
            <w:div w:id="678699280">
              <w:marLeft w:val="0"/>
              <w:marRight w:val="0"/>
              <w:marTop w:val="0"/>
              <w:marBottom w:val="0"/>
              <w:divBdr>
                <w:top w:val="none" w:sz="0" w:space="0" w:color="auto"/>
                <w:left w:val="none" w:sz="0" w:space="0" w:color="auto"/>
                <w:bottom w:val="none" w:sz="0" w:space="0" w:color="auto"/>
                <w:right w:val="none" w:sz="0" w:space="0" w:color="auto"/>
              </w:divBdr>
            </w:div>
            <w:div w:id="2110272006">
              <w:marLeft w:val="0"/>
              <w:marRight w:val="0"/>
              <w:marTop w:val="0"/>
              <w:marBottom w:val="0"/>
              <w:divBdr>
                <w:top w:val="none" w:sz="0" w:space="0" w:color="auto"/>
                <w:left w:val="none" w:sz="0" w:space="0" w:color="auto"/>
                <w:bottom w:val="none" w:sz="0" w:space="0" w:color="auto"/>
                <w:right w:val="none" w:sz="0" w:space="0" w:color="auto"/>
              </w:divBdr>
            </w:div>
            <w:div w:id="619075586">
              <w:marLeft w:val="0"/>
              <w:marRight w:val="0"/>
              <w:marTop w:val="0"/>
              <w:marBottom w:val="0"/>
              <w:divBdr>
                <w:top w:val="none" w:sz="0" w:space="0" w:color="auto"/>
                <w:left w:val="none" w:sz="0" w:space="0" w:color="auto"/>
                <w:bottom w:val="none" w:sz="0" w:space="0" w:color="auto"/>
                <w:right w:val="none" w:sz="0" w:space="0" w:color="auto"/>
              </w:divBdr>
            </w:div>
            <w:div w:id="1753965782">
              <w:marLeft w:val="0"/>
              <w:marRight w:val="0"/>
              <w:marTop w:val="0"/>
              <w:marBottom w:val="0"/>
              <w:divBdr>
                <w:top w:val="none" w:sz="0" w:space="0" w:color="auto"/>
                <w:left w:val="none" w:sz="0" w:space="0" w:color="auto"/>
                <w:bottom w:val="none" w:sz="0" w:space="0" w:color="auto"/>
                <w:right w:val="none" w:sz="0" w:space="0" w:color="auto"/>
              </w:divBdr>
            </w:div>
            <w:div w:id="136726215">
              <w:marLeft w:val="0"/>
              <w:marRight w:val="0"/>
              <w:marTop w:val="0"/>
              <w:marBottom w:val="0"/>
              <w:divBdr>
                <w:top w:val="none" w:sz="0" w:space="0" w:color="auto"/>
                <w:left w:val="none" w:sz="0" w:space="0" w:color="auto"/>
                <w:bottom w:val="none" w:sz="0" w:space="0" w:color="auto"/>
                <w:right w:val="none" w:sz="0" w:space="0" w:color="auto"/>
              </w:divBdr>
            </w:div>
            <w:div w:id="1698044524">
              <w:marLeft w:val="0"/>
              <w:marRight w:val="0"/>
              <w:marTop w:val="0"/>
              <w:marBottom w:val="0"/>
              <w:divBdr>
                <w:top w:val="none" w:sz="0" w:space="0" w:color="auto"/>
                <w:left w:val="none" w:sz="0" w:space="0" w:color="auto"/>
                <w:bottom w:val="none" w:sz="0" w:space="0" w:color="auto"/>
                <w:right w:val="none" w:sz="0" w:space="0" w:color="auto"/>
              </w:divBdr>
            </w:div>
            <w:div w:id="712313968">
              <w:marLeft w:val="0"/>
              <w:marRight w:val="0"/>
              <w:marTop w:val="0"/>
              <w:marBottom w:val="0"/>
              <w:divBdr>
                <w:top w:val="none" w:sz="0" w:space="0" w:color="auto"/>
                <w:left w:val="none" w:sz="0" w:space="0" w:color="auto"/>
                <w:bottom w:val="none" w:sz="0" w:space="0" w:color="auto"/>
                <w:right w:val="none" w:sz="0" w:space="0" w:color="auto"/>
              </w:divBdr>
            </w:div>
            <w:div w:id="622809854">
              <w:marLeft w:val="0"/>
              <w:marRight w:val="0"/>
              <w:marTop w:val="0"/>
              <w:marBottom w:val="0"/>
              <w:divBdr>
                <w:top w:val="none" w:sz="0" w:space="0" w:color="auto"/>
                <w:left w:val="none" w:sz="0" w:space="0" w:color="auto"/>
                <w:bottom w:val="none" w:sz="0" w:space="0" w:color="auto"/>
                <w:right w:val="none" w:sz="0" w:space="0" w:color="auto"/>
              </w:divBdr>
            </w:div>
            <w:div w:id="1826513446">
              <w:marLeft w:val="0"/>
              <w:marRight w:val="0"/>
              <w:marTop w:val="0"/>
              <w:marBottom w:val="0"/>
              <w:divBdr>
                <w:top w:val="none" w:sz="0" w:space="0" w:color="auto"/>
                <w:left w:val="none" w:sz="0" w:space="0" w:color="auto"/>
                <w:bottom w:val="none" w:sz="0" w:space="0" w:color="auto"/>
                <w:right w:val="none" w:sz="0" w:space="0" w:color="auto"/>
              </w:divBdr>
            </w:div>
            <w:div w:id="43524761">
              <w:marLeft w:val="0"/>
              <w:marRight w:val="0"/>
              <w:marTop w:val="0"/>
              <w:marBottom w:val="0"/>
              <w:divBdr>
                <w:top w:val="none" w:sz="0" w:space="0" w:color="auto"/>
                <w:left w:val="none" w:sz="0" w:space="0" w:color="auto"/>
                <w:bottom w:val="none" w:sz="0" w:space="0" w:color="auto"/>
                <w:right w:val="none" w:sz="0" w:space="0" w:color="auto"/>
              </w:divBdr>
            </w:div>
            <w:div w:id="1677534411">
              <w:marLeft w:val="0"/>
              <w:marRight w:val="0"/>
              <w:marTop w:val="0"/>
              <w:marBottom w:val="0"/>
              <w:divBdr>
                <w:top w:val="none" w:sz="0" w:space="0" w:color="auto"/>
                <w:left w:val="none" w:sz="0" w:space="0" w:color="auto"/>
                <w:bottom w:val="none" w:sz="0" w:space="0" w:color="auto"/>
                <w:right w:val="none" w:sz="0" w:space="0" w:color="auto"/>
              </w:divBdr>
            </w:div>
            <w:div w:id="253512730">
              <w:marLeft w:val="0"/>
              <w:marRight w:val="0"/>
              <w:marTop w:val="0"/>
              <w:marBottom w:val="0"/>
              <w:divBdr>
                <w:top w:val="none" w:sz="0" w:space="0" w:color="auto"/>
                <w:left w:val="none" w:sz="0" w:space="0" w:color="auto"/>
                <w:bottom w:val="none" w:sz="0" w:space="0" w:color="auto"/>
                <w:right w:val="none" w:sz="0" w:space="0" w:color="auto"/>
              </w:divBdr>
            </w:div>
            <w:div w:id="401758530">
              <w:marLeft w:val="0"/>
              <w:marRight w:val="0"/>
              <w:marTop w:val="0"/>
              <w:marBottom w:val="0"/>
              <w:divBdr>
                <w:top w:val="none" w:sz="0" w:space="0" w:color="auto"/>
                <w:left w:val="none" w:sz="0" w:space="0" w:color="auto"/>
                <w:bottom w:val="none" w:sz="0" w:space="0" w:color="auto"/>
                <w:right w:val="none" w:sz="0" w:space="0" w:color="auto"/>
              </w:divBdr>
            </w:div>
            <w:div w:id="1644238417">
              <w:marLeft w:val="0"/>
              <w:marRight w:val="0"/>
              <w:marTop w:val="0"/>
              <w:marBottom w:val="0"/>
              <w:divBdr>
                <w:top w:val="none" w:sz="0" w:space="0" w:color="auto"/>
                <w:left w:val="none" w:sz="0" w:space="0" w:color="auto"/>
                <w:bottom w:val="none" w:sz="0" w:space="0" w:color="auto"/>
                <w:right w:val="none" w:sz="0" w:space="0" w:color="auto"/>
              </w:divBdr>
            </w:div>
            <w:div w:id="677805728">
              <w:marLeft w:val="0"/>
              <w:marRight w:val="0"/>
              <w:marTop w:val="0"/>
              <w:marBottom w:val="0"/>
              <w:divBdr>
                <w:top w:val="none" w:sz="0" w:space="0" w:color="auto"/>
                <w:left w:val="none" w:sz="0" w:space="0" w:color="auto"/>
                <w:bottom w:val="none" w:sz="0" w:space="0" w:color="auto"/>
                <w:right w:val="none" w:sz="0" w:space="0" w:color="auto"/>
              </w:divBdr>
            </w:div>
            <w:div w:id="1703746404">
              <w:marLeft w:val="0"/>
              <w:marRight w:val="0"/>
              <w:marTop w:val="0"/>
              <w:marBottom w:val="0"/>
              <w:divBdr>
                <w:top w:val="none" w:sz="0" w:space="0" w:color="auto"/>
                <w:left w:val="none" w:sz="0" w:space="0" w:color="auto"/>
                <w:bottom w:val="none" w:sz="0" w:space="0" w:color="auto"/>
                <w:right w:val="none" w:sz="0" w:space="0" w:color="auto"/>
              </w:divBdr>
            </w:div>
            <w:div w:id="1666127072">
              <w:marLeft w:val="0"/>
              <w:marRight w:val="0"/>
              <w:marTop w:val="0"/>
              <w:marBottom w:val="0"/>
              <w:divBdr>
                <w:top w:val="none" w:sz="0" w:space="0" w:color="auto"/>
                <w:left w:val="none" w:sz="0" w:space="0" w:color="auto"/>
                <w:bottom w:val="none" w:sz="0" w:space="0" w:color="auto"/>
                <w:right w:val="none" w:sz="0" w:space="0" w:color="auto"/>
              </w:divBdr>
            </w:div>
            <w:div w:id="1490364392">
              <w:marLeft w:val="0"/>
              <w:marRight w:val="0"/>
              <w:marTop w:val="0"/>
              <w:marBottom w:val="0"/>
              <w:divBdr>
                <w:top w:val="none" w:sz="0" w:space="0" w:color="auto"/>
                <w:left w:val="none" w:sz="0" w:space="0" w:color="auto"/>
                <w:bottom w:val="none" w:sz="0" w:space="0" w:color="auto"/>
                <w:right w:val="none" w:sz="0" w:space="0" w:color="auto"/>
              </w:divBdr>
            </w:div>
            <w:div w:id="2084912265">
              <w:marLeft w:val="0"/>
              <w:marRight w:val="0"/>
              <w:marTop w:val="0"/>
              <w:marBottom w:val="0"/>
              <w:divBdr>
                <w:top w:val="none" w:sz="0" w:space="0" w:color="auto"/>
                <w:left w:val="none" w:sz="0" w:space="0" w:color="auto"/>
                <w:bottom w:val="none" w:sz="0" w:space="0" w:color="auto"/>
                <w:right w:val="none" w:sz="0" w:space="0" w:color="auto"/>
              </w:divBdr>
            </w:div>
            <w:div w:id="1867406885">
              <w:marLeft w:val="0"/>
              <w:marRight w:val="0"/>
              <w:marTop w:val="0"/>
              <w:marBottom w:val="0"/>
              <w:divBdr>
                <w:top w:val="none" w:sz="0" w:space="0" w:color="auto"/>
                <w:left w:val="none" w:sz="0" w:space="0" w:color="auto"/>
                <w:bottom w:val="none" w:sz="0" w:space="0" w:color="auto"/>
                <w:right w:val="none" w:sz="0" w:space="0" w:color="auto"/>
              </w:divBdr>
            </w:div>
            <w:div w:id="1264606527">
              <w:marLeft w:val="0"/>
              <w:marRight w:val="0"/>
              <w:marTop w:val="0"/>
              <w:marBottom w:val="0"/>
              <w:divBdr>
                <w:top w:val="none" w:sz="0" w:space="0" w:color="auto"/>
                <w:left w:val="none" w:sz="0" w:space="0" w:color="auto"/>
                <w:bottom w:val="none" w:sz="0" w:space="0" w:color="auto"/>
                <w:right w:val="none" w:sz="0" w:space="0" w:color="auto"/>
              </w:divBdr>
            </w:div>
            <w:div w:id="1292051032">
              <w:marLeft w:val="0"/>
              <w:marRight w:val="0"/>
              <w:marTop w:val="0"/>
              <w:marBottom w:val="0"/>
              <w:divBdr>
                <w:top w:val="none" w:sz="0" w:space="0" w:color="auto"/>
                <w:left w:val="none" w:sz="0" w:space="0" w:color="auto"/>
                <w:bottom w:val="none" w:sz="0" w:space="0" w:color="auto"/>
                <w:right w:val="none" w:sz="0" w:space="0" w:color="auto"/>
              </w:divBdr>
            </w:div>
            <w:div w:id="739135579">
              <w:marLeft w:val="0"/>
              <w:marRight w:val="0"/>
              <w:marTop w:val="0"/>
              <w:marBottom w:val="0"/>
              <w:divBdr>
                <w:top w:val="none" w:sz="0" w:space="0" w:color="auto"/>
                <w:left w:val="none" w:sz="0" w:space="0" w:color="auto"/>
                <w:bottom w:val="none" w:sz="0" w:space="0" w:color="auto"/>
                <w:right w:val="none" w:sz="0" w:space="0" w:color="auto"/>
              </w:divBdr>
            </w:div>
            <w:div w:id="1404184416">
              <w:marLeft w:val="0"/>
              <w:marRight w:val="0"/>
              <w:marTop w:val="0"/>
              <w:marBottom w:val="0"/>
              <w:divBdr>
                <w:top w:val="none" w:sz="0" w:space="0" w:color="auto"/>
                <w:left w:val="none" w:sz="0" w:space="0" w:color="auto"/>
                <w:bottom w:val="none" w:sz="0" w:space="0" w:color="auto"/>
                <w:right w:val="none" w:sz="0" w:space="0" w:color="auto"/>
              </w:divBdr>
            </w:div>
            <w:div w:id="776946169">
              <w:marLeft w:val="0"/>
              <w:marRight w:val="0"/>
              <w:marTop w:val="0"/>
              <w:marBottom w:val="0"/>
              <w:divBdr>
                <w:top w:val="none" w:sz="0" w:space="0" w:color="auto"/>
                <w:left w:val="none" w:sz="0" w:space="0" w:color="auto"/>
                <w:bottom w:val="none" w:sz="0" w:space="0" w:color="auto"/>
                <w:right w:val="none" w:sz="0" w:space="0" w:color="auto"/>
              </w:divBdr>
            </w:div>
            <w:div w:id="150144201">
              <w:marLeft w:val="0"/>
              <w:marRight w:val="0"/>
              <w:marTop w:val="0"/>
              <w:marBottom w:val="0"/>
              <w:divBdr>
                <w:top w:val="none" w:sz="0" w:space="0" w:color="auto"/>
                <w:left w:val="none" w:sz="0" w:space="0" w:color="auto"/>
                <w:bottom w:val="none" w:sz="0" w:space="0" w:color="auto"/>
                <w:right w:val="none" w:sz="0" w:space="0" w:color="auto"/>
              </w:divBdr>
            </w:div>
            <w:div w:id="303198300">
              <w:marLeft w:val="0"/>
              <w:marRight w:val="0"/>
              <w:marTop w:val="0"/>
              <w:marBottom w:val="0"/>
              <w:divBdr>
                <w:top w:val="none" w:sz="0" w:space="0" w:color="auto"/>
                <w:left w:val="none" w:sz="0" w:space="0" w:color="auto"/>
                <w:bottom w:val="none" w:sz="0" w:space="0" w:color="auto"/>
                <w:right w:val="none" w:sz="0" w:space="0" w:color="auto"/>
              </w:divBdr>
            </w:div>
            <w:div w:id="300305352">
              <w:marLeft w:val="0"/>
              <w:marRight w:val="0"/>
              <w:marTop w:val="0"/>
              <w:marBottom w:val="0"/>
              <w:divBdr>
                <w:top w:val="none" w:sz="0" w:space="0" w:color="auto"/>
                <w:left w:val="none" w:sz="0" w:space="0" w:color="auto"/>
                <w:bottom w:val="none" w:sz="0" w:space="0" w:color="auto"/>
                <w:right w:val="none" w:sz="0" w:space="0" w:color="auto"/>
              </w:divBdr>
            </w:div>
            <w:div w:id="1224291587">
              <w:marLeft w:val="0"/>
              <w:marRight w:val="0"/>
              <w:marTop w:val="0"/>
              <w:marBottom w:val="0"/>
              <w:divBdr>
                <w:top w:val="none" w:sz="0" w:space="0" w:color="auto"/>
                <w:left w:val="none" w:sz="0" w:space="0" w:color="auto"/>
                <w:bottom w:val="none" w:sz="0" w:space="0" w:color="auto"/>
                <w:right w:val="none" w:sz="0" w:space="0" w:color="auto"/>
              </w:divBdr>
            </w:div>
            <w:div w:id="1109468960">
              <w:marLeft w:val="0"/>
              <w:marRight w:val="0"/>
              <w:marTop w:val="0"/>
              <w:marBottom w:val="0"/>
              <w:divBdr>
                <w:top w:val="none" w:sz="0" w:space="0" w:color="auto"/>
                <w:left w:val="none" w:sz="0" w:space="0" w:color="auto"/>
                <w:bottom w:val="none" w:sz="0" w:space="0" w:color="auto"/>
                <w:right w:val="none" w:sz="0" w:space="0" w:color="auto"/>
              </w:divBdr>
            </w:div>
            <w:div w:id="29303087">
              <w:marLeft w:val="0"/>
              <w:marRight w:val="0"/>
              <w:marTop w:val="0"/>
              <w:marBottom w:val="0"/>
              <w:divBdr>
                <w:top w:val="none" w:sz="0" w:space="0" w:color="auto"/>
                <w:left w:val="none" w:sz="0" w:space="0" w:color="auto"/>
                <w:bottom w:val="none" w:sz="0" w:space="0" w:color="auto"/>
                <w:right w:val="none" w:sz="0" w:space="0" w:color="auto"/>
              </w:divBdr>
            </w:div>
            <w:div w:id="369382116">
              <w:marLeft w:val="0"/>
              <w:marRight w:val="0"/>
              <w:marTop w:val="0"/>
              <w:marBottom w:val="0"/>
              <w:divBdr>
                <w:top w:val="none" w:sz="0" w:space="0" w:color="auto"/>
                <w:left w:val="none" w:sz="0" w:space="0" w:color="auto"/>
                <w:bottom w:val="none" w:sz="0" w:space="0" w:color="auto"/>
                <w:right w:val="none" w:sz="0" w:space="0" w:color="auto"/>
              </w:divBdr>
            </w:div>
            <w:div w:id="466506108">
              <w:marLeft w:val="0"/>
              <w:marRight w:val="0"/>
              <w:marTop w:val="0"/>
              <w:marBottom w:val="0"/>
              <w:divBdr>
                <w:top w:val="none" w:sz="0" w:space="0" w:color="auto"/>
                <w:left w:val="none" w:sz="0" w:space="0" w:color="auto"/>
                <w:bottom w:val="none" w:sz="0" w:space="0" w:color="auto"/>
                <w:right w:val="none" w:sz="0" w:space="0" w:color="auto"/>
              </w:divBdr>
            </w:div>
            <w:div w:id="657029406">
              <w:marLeft w:val="0"/>
              <w:marRight w:val="0"/>
              <w:marTop w:val="0"/>
              <w:marBottom w:val="0"/>
              <w:divBdr>
                <w:top w:val="none" w:sz="0" w:space="0" w:color="auto"/>
                <w:left w:val="none" w:sz="0" w:space="0" w:color="auto"/>
                <w:bottom w:val="none" w:sz="0" w:space="0" w:color="auto"/>
                <w:right w:val="none" w:sz="0" w:space="0" w:color="auto"/>
              </w:divBdr>
            </w:div>
            <w:div w:id="290284567">
              <w:marLeft w:val="0"/>
              <w:marRight w:val="0"/>
              <w:marTop w:val="0"/>
              <w:marBottom w:val="0"/>
              <w:divBdr>
                <w:top w:val="none" w:sz="0" w:space="0" w:color="auto"/>
                <w:left w:val="none" w:sz="0" w:space="0" w:color="auto"/>
                <w:bottom w:val="none" w:sz="0" w:space="0" w:color="auto"/>
                <w:right w:val="none" w:sz="0" w:space="0" w:color="auto"/>
              </w:divBdr>
            </w:div>
            <w:div w:id="2117552328">
              <w:marLeft w:val="0"/>
              <w:marRight w:val="0"/>
              <w:marTop w:val="0"/>
              <w:marBottom w:val="0"/>
              <w:divBdr>
                <w:top w:val="none" w:sz="0" w:space="0" w:color="auto"/>
                <w:left w:val="none" w:sz="0" w:space="0" w:color="auto"/>
                <w:bottom w:val="none" w:sz="0" w:space="0" w:color="auto"/>
                <w:right w:val="none" w:sz="0" w:space="0" w:color="auto"/>
              </w:divBdr>
            </w:div>
            <w:div w:id="772631462">
              <w:marLeft w:val="0"/>
              <w:marRight w:val="0"/>
              <w:marTop w:val="0"/>
              <w:marBottom w:val="0"/>
              <w:divBdr>
                <w:top w:val="none" w:sz="0" w:space="0" w:color="auto"/>
                <w:left w:val="none" w:sz="0" w:space="0" w:color="auto"/>
                <w:bottom w:val="none" w:sz="0" w:space="0" w:color="auto"/>
                <w:right w:val="none" w:sz="0" w:space="0" w:color="auto"/>
              </w:divBdr>
            </w:div>
            <w:div w:id="1933194746">
              <w:marLeft w:val="0"/>
              <w:marRight w:val="0"/>
              <w:marTop w:val="0"/>
              <w:marBottom w:val="0"/>
              <w:divBdr>
                <w:top w:val="none" w:sz="0" w:space="0" w:color="auto"/>
                <w:left w:val="none" w:sz="0" w:space="0" w:color="auto"/>
                <w:bottom w:val="none" w:sz="0" w:space="0" w:color="auto"/>
                <w:right w:val="none" w:sz="0" w:space="0" w:color="auto"/>
              </w:divBdr>
            </w:div>
            <w:div w:id="1475757659">
              <w:marLeft w:val="0"/>
              <w:marRight w:val="0"/>
              <w:marTop w:val="0"/>
              <w:marBottom w:val="0"/>
              <w:divBdr>
                <w:top w:val="none" w:sz="0" w:space="0" w:color="auto"/>
                <w:left w:val="none" w:sz="0" w:space="0" w:color="auto"/>
                <w:bottom w:val="none" w:sz="0" w:space="0" w:color="auto"/>
                <w:right w:val="none" w:sz="0" w:space="0" w:color="auto"/>
              </w:divBdr>
            </w:div>
            <w:div w:id="642973773">
              <w:marLeft w:val="0"/>
              <w:marRight w:val="0"/>
              <w:marTop w:val="0"/>
              <w:marBottom w:val="0"/>
              <w:divBdr>
                <w:top w:val="none" w:sz="0" w:space="0" w:color="auto"/>
                <w:left w:val="none" w:sz="0" w:space="0" w:color="auto"/>
                <w:bottom w:val="none" w:sz="0" w:space="0" w:color="auto"/>
                <w:right w:val="none" w:sz="0" w:space="0" w:color="auto"/>
              </w:divBdr>
            </w:div>
            <w:div w:id="172569955">
              <w:marLeft w:val="0"/>
              <w:marRight w:val="0"/>
              <w:marTop w:val="0"/>
              <w:marBottom w:val="0"/>
              <w:divBdr>
                <w:top w:val="none" w:sz="0" w:space="0" w:color="auto"/>
                <w:left w:val="none" w:sz="0" w:space="0" w:color="auto"/>
                <w:bottom w:val="none" w:sz="0" w:space="0" w:color="auto"/>
                <w:right w:val="none" w:sz="0" w:space="0" w:color="auto"/>
              </w:divBdr>
            </w:div>
            <w:div w:id="645477652">
              <w:marLeft w:val="0"/>
              <w:marRight w:val="0"/>
              <w:marTop w:val="0"/>
              <w:marBottom w:val="0"/>
              <w:divBdr>
                <w:top w:val="none" w:sz="0" w:space="0" w:color="auto"/>
                <w:left w:val="none" w:sz="0" w:space="0" w:color="auto"/>
                <w:bottom w:val="none" w:sz="0" w:space="0" w:color="auto"/>
                <w:right w:val="none" w:sz="0" w:space="0" w:color="auto"/>
              </w:divBdr>
            </w:div>
            <w:div w:id="1163089417">
              <w:marLeft w:val="0"/>
              <w:marRight w:val="0"/>
              <w:marTop w:val="0"/>
              <w:marBottom w:val="0"/>
              <w:divBdr>
                <w:top w:val="none" w:sz="0" w:space="0" w:color="auto"/>
                <w:left w:val="none" w:sz="0" w:space="0" w:color="auto"/>
                <w:bottom w:val="none" w:sz="0" w:space="0" w:color="auto"/>
                <w:right w:val="none" w:sz="0" w:space="0" w:color="auto"/>
              </w:divBdr>
            </w:div>
            <w:div w:id="1078793447">
              <w:marLeft w:val="0"/>
              <w:marRight w:val="0"/>
              <w:marTop w:val="0"/>
              <w:marBottom w:val="0"/>
              <w:divBdr>
                <w:top w:val="none" w:sz="0" w:space="0" w:color="auto"/>
                <w:left w:val="none" w:sz="0" w:space="0" w:color="auto"/>
                <w:bottom w:val="none" w:sz="0" w:space="0" w:color="auto"/>
                <w:right w:val="none" w:sz="0" w:space="0" w:color="auto"/>
              </w:divBdr>
            </w:div>
            <w:div w:id="2013875446">
              <w:marLeft w:val="0"/>
              <w:marRight w:val="0"/>
              <w:marTop w:val="0"/>
              <w:marBottom w:val="0"/>
              <w:divBdr>
                <w:top w:val="none" w:sz="0" w:space="0" w:color="auto"/>
                <w:left w:val="none" w:sz="0" w:space="0" w:color="auto"/>
                <w:bottom w:val="none" w:sz="0" w:space="0" w:color="auto"/>
                <w:right w:val="none" w:sz="0" w:space="0" w:color="auto"/>
              </w:divBdr>
            </w:div>
            <w:div w:id="430514055">
              <w:marLeft w:val="0"/>
              <w:marRight w:val="0"/>
              <w:marTop w:val="0"/>
              <w:marBottom w:val="0"/>
              <w:divBdr>
                <w:top w:val="none" w:sz="0" w:space="0" w:color="auto"/>
                <w:left w:val="none" w:sz="0" w:space="0" w:color="auto"/>
                <w:bottom w:val="none" w:sz="0" w:space="0" w:color="auto"/>
                <w:right w:val="none" w:sz="0" w:space="0" w:color="auto"/>
              </w:divBdr>
            </w:div>
            <w:div w:id="461968940">
              <w:marLeft w:val="0"/>
              <w:marRight w:val="0"/>
              <w:marTop w:val="0"/>
              <w:marBottom w:val="0"/>
              <w:divBdr>
                <w:top w:val="none" w:sz="0" w:space="0" w:color="auto"/>
                <w:left w:val="none" w:sz="0" w:space="0" w:color="auto"/>
                <w:bottom w:val="none" w:sz="0" w:space="0" w:color="auto"/>
                <w:right w:val="none" w:sz="0" w:space="0" w:color="auto"/>
              </w:divBdr>
            </w:div>
            <w:div w:id="809980347">
              <w:marLeft w:val="0"/>
              <w:marRight w:val="0"/>
              <w:marTop w:val="0"/>
              <w:marBottom w:val="0"/>
              <w:divBdr>
                <w:top w:val="none" w:sz="0" w:space="0" w:color="auto"/>
                <w:left w:val="none" w:sz="0" w:space="0" w:color="auto"/>
                <w:bottom w:val="none" w:sz="0" w:space="0" w:color="auto"/>
                <w:right w:val="none" w:sz="0" w:space="0" w:color="auto"/>
              </w:divBdr>
            </w:div>
            <w:div w:id="483208659">
              <w:marLeft w:val="0"/>
              <w:marRight w:val="0"/>
              <w:marTop w:val="0"/>
              <w:marBottom w:val="0"/>
              <w:divBdr>
                <w:top w:val="none" w:sz="0" w:space="0" w:color="auto"/>
                <w:left w:val="none" w:sz="0" w:space="0" w:color="auto"/>
                <w:bottom w:val="none" w:sz="0" w:space="0" w:color="auto"/>
                <w:right w:val="none" w:sz="0" w:space="0" w:color="auto"/>
              </w:divBdr>
            </w:div>
            <w:div w:id="364915989">
              <w:marLeft w:val="0"/>
              <w:marRight w:val="0"/>
              <w:marTop w:val="0"/>
              <w:marBottom w:val="0"/>
              <w:divBdr>
                <w:top w:val="none" w:sz="0" w:space="0" w:color="auto"/>
                <w:left w:val="none" w:sz="0" w:space="0" w:color="auto"/>
                <w:bottom w:val="none" w:sz="0" w:space="0" w:color="auto"/>
                <w:right w:val="none" w:sz="0" w:space="0" w:color="auto"/>
              </w:divBdr>
            </w:div>
            <w:div w:id="37821640">
              <w:marLeft w:val="0"/>
              <w:marRight w:val="0"/>
              <w:marTop w:val="0"/>
              <w:marBottom w:val="0"/>
              <w:divBdr>
                <w:top w:val="none" w:sz="0" w:space="0" w:color="auto"/>
                <w:left w:val="none" w:sz="0" w:space="0" w:color="auto"/>
                <w:bottom w:val="none" w:sz="0" w:space="0" w:color="auto"/>
                <w:right w:val="none" w:sz="0" w:space="0" w:color="auto"/>
              </w:divBdr>
            </w:div>
            <w:div w:id="876744730">
              <w:marLeft w:val="0"/>
              <w:marRight w:val="0"/>
              <w:marTop w:val="0"/>
              <w:marBottom w:val="0"/>
              <w:divBdr>
                <w:top w:val="none" w:sz="0" w:space="0" w:color="auto"/>
                <w:left w:val="none" w:sz="0" w:space="0" w:color="auto"/>
                <w:bottom w:val="none" w:sz="0" w:space="0" w:color="auto"/>
                <w:right w:val="none" w:sz="0" w:space="0" w:color="auto"/>
              </w:divBdr>
            </w:div>
            <w:div w:id="1393652760">
              <w:marLeft w:val="0"/>
              <w:marRight w:val="0"/>
              <w:marTop w:val="0"/>
              <w:marBottom w:val="0"/>
              <w:divBdr>
                <w:top w:val="none" w:sz="0" w:space="0" w:color="auto"/>
                <w:left w:val="none" w:sz="0" w:space="0" w:color="auto"/>
                <w:bottom w:val="none" w:sz="0" w:space="0" w:color="auto"/>
                <w:right w:val="none" w:sz="0" w:space="0" w:color="auto"/>
              </w:divBdr>
            </w:div>
            <w:div w:id="1845242376">
              <w:marLeft w:val="0"/>
              <w:marRight w:val="0"/>
              <w:marTop w:val="0"/>
              <w:marBottom w:val="0"/>
              <w:divBdr>
                <w:top w:val="none" w:sz="0" w:space="0" w:color="auto"/>
                <w:left w:val="none" w:sz="0" w:space="0" w:color="auto"/>
                <w:bottom w:val="none" w:sz="0" w:space="0" w:color="auto"/>
                <w:right w:val="none" w:sz="0" w:space="0" w:color="auto"/>
              </w:divBdr>
            </w:div>
            <w:div w:id="96564430">
              <w:marLeft w:val="0"/>
              <w:marRight w:val="0"/>
              <w:marTop w:val="0"/>
              <w:marBottom w:val="0"/>
              <w:divBdr>
                <w:top w:val="none" w:sz="0" w:space="0" w:color="auto"/>
                <w:left w:val="none" w:sz="0" w:space="0" w:color="auto"/>
                <w:bottom w:val="none" w:sz="0" w:space="0" w:color="auto"/>
                <w:right w:val="none" w:sz="0" w:space="0" w:color="auto"/>
              </w:divBdr>
            </w:div>
            <w:div w:id="581255981">
              <w:marLeft w:val="0"/>
              <w:marRight w:val="0"/>
              <w:marTop w:val="0"/>
              <w:marBottom w:val="0"/>
              <w:divBdr>
                <w:top w:val="none" w:sz="0" w:space="0" w:color="auto"/>
                <w:left w:val="none" w:sz="0" w:space="0" w:color="auto"/>
                <w:bottom w:val="none" w:sz="0" w:space="0" w:color="auto"/>
                <w:right w:val="none" w:sz="0" w:space="0" w:color="auto"/>
              </w:divBdr>
            </w:div>
            <w:div w:id="614289405">
              <w:marLeft w:val="0"/>
              <w:marRight w:val="0"/>
              <w:marTop w:val="0"/>
              <w:marBottom w:val="0"/>
              <w:divBdr>
                <w:top w:val="none" w:sz="0" w:space="0" w:color="auto"/>
                <w:left w:val="none" w:sz="0" w:space="0" w:color="auto"/>
                <w:bottom w:val="none" w:sz="0" w:space="0" w:color="auto"/>
                <w:right w:val="none" w:sz="0" w:space="0" w:color="auto"/>
              </w:divBdr>
            </w:div>
            <w:div w:id="1035616636">
              <w:marLeft w:val="0"/>
              <w:marRight w:val="0"/>
              <w:marTop w:val="0"/>
              <w:marBottom w:val="0"/>
              <w:divBdr>
                <w:top w:val="none" w:sz="0" w:space="0" w:color="auto"/>
                <w:left w:val="none" w:sz="0" w:space="0" w:color="auto"/>
                <w:bottom w:val="none" w:sz="0" w:space="0" w:color="auto"/>
                <w:right w:val="none" w:sz="0" w:space="0" w:color="auto"/>
              </w:divBdr>
            </w:div>
            <w:div w:id="1180969234">
              <w:marLeft w:val="0"/>
              <w:marRight w:val="0"/>
              <w:marTop w:val="0"/>
              <w:marBottom w:val="0"/>
              <w:divBdr>
                <w:top w:val="none" w:sz="0" w:space="0" w:color="auto"/>
                <w:left w:val="none" w:sz="0" w:space="0" w:color="auto"/>
                <w:bottom w:val="none" w:sz="0" w:space="0" w:color="auto"/>
                <w:right w:val="none" w:sz="0" w:space="0" w:color="auto"/>
              </w:divBdr>
            </w:div>
            <w:div w:id="472917652">
              <w:marLeft w:val="0"/>
              <w:marRight w:val="0"/>
              <w:marTop w:val="0"/>
              <w:marBottom w:val="0"/>
              <w:divBdr>
                <w:top w:val="none" w:sz="0" w:space="0" w:color="auto"/>
                <w:left w:val="none" w:sz="0" w:space="0" w:color="auto"/>
                <w:bottom w:val="none" w:sz="0" w:space="0" w:color="auto"/>
                <w:right w:val="none" w:sz="0" w:space="0" w:color="auto"/>
              </w:divBdr>
            </w:div>
            <w:div w:id="22021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18096">
      <w:bodyDiv w:val="1"/>
      <w:marLeft w:val="0"/>
      <w:marRight w:val="0"/>
      <w:marTop w:val="0"/>
      <w:marBottom w:val="0"/>
      <w:divBdr>
        <w:top w:val="none" w:sz="0" w:space="0" w:color="auto"/>
        <w:left w:val="none" w:sz="0" w:space="0" w:color="auto"/>
        <w:bottom w:val="none" w:sz="0" w:space="0" w:color="auto"/>
        <w:right w:val="none" w:sz="0" w:space="0" w:color="auto"/>
      </w:divBdr>
    </w:div>
    <w:div w:id="952904607">
      <w:bodyDiv w:val="1"/>
      <w:marLeft w:val="0"/>
      <w:marRight w:val="0"/>
      <w:marTop w:val="0"/>
      <w:marBottom w:val="0"/>
      <w:divBdr>
        <w:top w:val="none" w:sz="0" w:space="0" w:color="auto"/>
        <w:left w:val="none" w:sz="0" w:space="0" w:color="auto"/>
        <w:bottom w:val="none" w:sz="0" w:space="0" w:color="auto"/>
        <w:right w:val="none" w:sz="0" w:space="0" w:color="auto"/>
      </w:divBdr>
    </w:div>
    <w:div w:id="1067613340">
      <w:bodyDiv w:val="1"/>
      <w:marLeft w:val="0"/>
      <w:marRight w:val="0"/>
      <w:marTop w:val="0"/>
      <w:marBottom w:val="0"/>
      <w:divBdr>
        <w:top w:val="none" w:sz="0" w:space="0" w:color="auto"/>
        <w:left w:val="none" w:sz="0" w:space="0" w:color="auto"/>
        <w:bottom w:val="none" w:sz="0" w:space="0" w:color="auto"/>
        <w:right w:val="none" w:sz="0" w:space="0" w:color="auto"/>
      </w:divBdr>
    </w:div>
    <w:div w:id="1151017831">
      <w:bodyDiv w:val="1"/>
      <w:marLeft w:val="0"/>
      <w:marRight w:val="0"/>
      <w:marTop w:val="0"/>
      <w:marBottom w:val="0"/>
      <w:divBdr>
        <w:top w:val="none" w:sz="0" w:space="0" w:color="auto"/>
        <w:left w:val="none" w:sz="0" w:space="0" w:color="auto"/>
        <w:bottom w:val="none" w:sz="0" w:space="0" w:color="auto"/>
        <w:right w:val="none" w:sz="0" w:space="0" w:color="auto"/>
      </w:divBdr>
    </w:div>
    <w:div w:id="1196894462">
      <w:bodyDiv w:val="1"/>
      <w:marLeft w:val="0"/>
      <w:marRight w:val="0"/>
      <w:marTop w:val="0"/>
      <w:marBottom w:val="0"/>
      <w:divBdr>
        <w:top w:val="none" w:sz="0" w:space="0" w:color="auto"/>
        <w:left w:val="none" w:sz="0" w:space="0" w:color="auto"/>
        <w:bottom w:val="none" w:sz="0" w:space="0" w:color="auto"/>
        <w:right w:val="none" w:sz="0" w:space="0" w:color="auto"/>
      </w:divBdr>
    </w:div>
    <w:div w:id="1336223244">
      <w:bodyDiv w:val="1"/>
      <w:marLeft w:val="0"/>
      <w:marRight w:val="0"/>
      <w:marTop w:val="0"/>
      <w:marBottom w:val="0"/>
      <w:divBdr>
        <w:top w:val="none" w:sz="0" w:space="0" w:color="auto"/>
        <w:left w:val="none" w:sz="0" w:space="0" w:color="auto"/>
        <w:bottom w:val="none" w:sz="0" w:space="0" w:color="auto"/>
        <w:right w:val="none" w:sz="0" w:space="0" w:color="auto"/>
      </w:divBdr>
    </w:div>
    <w:div w:id="1514494443">
      <w:bodyDiv w:val="1"/>
      <w:marLeft w:val="0"/>
      <w:marRight w:val="0"/>
      <w:marTop w:val="0"/>
      <w:marBottom w:val="0"/>
      <w:divBdr>
        <w:top w:val="none" w:sz="0" w:space="0" w:color="auto"/>
        <w:left w:val="none" w:sz="0" w:space="0" w:color="auto"/>
        <w:bottom w:val="none" w:sz="0" w:space="0" w:color="auto"/>
        <w:right w:val="none" w:sz="0" w:space="0" w:color="auto"/>
      </w:divBdr>
    </w:div>
    <w:div w:id="1554002541">
      <w:bodyDiv w:val="1"/>
      <w:marLeft w:val="0"/>
      <w:marRight w:val="0"/>
      <w:marTop w:val="0"/>
      <w:marBottom w:val="0"/>
      <w:divBdr>
        <w:top w:val="none" w:sz="0" w:space="0" w:color="auto"/>
        <w:left w:val="none" w:sz="0" w:space="0" w:color="auto"/>
        <w:bottom w:val="none" w:sz="0" w:space="0" w:color="auto"/>
        <w:right w:val="none" w:sz="0" w:space="0" w:color="auto"/>
      </w:divBdr>
    </w:div>
    <w:div w:id="1607274618">
      <w:bodyDiv w:val="1"/>
      <w:marLeft w:val="0"/>
      <w:marRight w:val="0"/>
      <w:marTop w:val="0"/>
      <w:marBottom w:val="0"/>
      <w:divBdr>
        <w:top w:val="none" w:sz="0" w:space="0" w:color="auto"/>
        <w:left w:val="none" w:sz="0" w:space="0" w:color="auto"/>
        <w:bottom w:val="none" w:sz="0" w:space="0" w:color="auto"/>
        <w:right w:val="none" w:sz="0" w:space="0" w:color="auto"/>
      </w:divBdr>
    </w:div>
    <w:div w:id="1816026745">
      <w:bodyDiv w:val="1"/>
      <w:marLeft w:val="0"/>
      <w:marRight w:val="0"/>
      <w:marTop w:val="0"/>
      <w:marBottom w:val="0"/>
      <w:divBdr>
        <w:top w:val="none" w:sz="0" w:space="0" w:color="auto"/>
        <w:left w:val="none" w:sz="0" w:space="0" w:color="auto"/>
        <w:bottom w:val="none" w:sz="0" w:space="0" w:color="auto"/>
        <w:right w:val="none" w:sz="0" w:space="0" w:color="auto"/>
      </w:divBdr>
    </w:div>
    <w:div w:id="19083736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hyperlink" Target="mailto:21951A0507@iare.ac.in" TargetMode="External"/><Relationship Id="rId3" Type="http://schemas.openxmlformats.org/officeDocument/2006/relationships/numbering" Target="numbering.xml"/><Relationship Id="rId21" Type="http://schemas.openxmlformats.org/officeDocument/2006/relationships/image" Target="media/image4.jp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footer" Target="footer7.xml"/><Relationship Id="rId20" Type="http://schemas.openxmlformats.org/officeDocument/2006/relationships/image" Target="media/image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7.png"/><Relationship Id="rId5" Type="http://schemas.openxmlformats.org/officeDocument/2006/relationships/settings" Target="settings.xml"/><Relationship Id="rId15" Type="http://schemas.openxmlformats.org/officeDocument/2006/relationships/footer" Target="footer6.xml"/><Relationship Id="rId23" Type="http://schemas.openxmlformats.org/officeDocument/2006/relationships/image" Target="media/image6.png"/><Relationship Id="rId28" Type="http://schemas.openxmlformats.org/officeDocument/2006/relationships/hyperlink" Target="mailto:22951A0516@iare.ac.in" TargetMode="External"/><Relationship Id="rId10" Type="http://schemas.openxmlformats.org/officeDocument/2006/relationships/footer" Target="footer1.xml"/><Relationship Id="rId19"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5.xml"/><Relationship Id="rId22" Type="http://schemas.openxmlformats.org/officeDocument/2006/relationships/image" Target="media/image5.png"/><Relationship Id="rId27" Type="http://schemas.openxmlformats.org/officeDocument/2006/relationships/hyperlink" Target="mailto:21951A0531@iare.ac.i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4CD73E-10F9-4875-81D5-34575E253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10784</Words>
  <Characters>68266</Characters>
  <Application>Microsoft Office Word</Application>
  <DocSecurity>0</DocSecurity>
  <Lines>1551</Lines>
  <Paragraphs>725</Paragraphs>
  <ScaleCrop>false</ScaleCrop>
  <HeadingPairs>
    <vt:vector size="2" baseType="variant">
      <vt:variant>
        <vt:lpstr>Title</vt:lpstr>
      </vt:variant>
      <vt:variant>
        <vt:i4>1</vt:i4>
      </vt:variant>
    </vt:vector>
  </HeadingPairs>
  <TitlesOfParts>
    <vt:vector size="1" baseType="lpstr">
      <vt:lpstr>report 507</vt:lpstr>
    </vt:vector>
  </TitlesOfParts>
  <Company/>
  <LinksUpToDate>false</LinksUpToDate>
  <CharactersWithSpaces>78325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507</dc:title>
  <dc:creator>Aishwariyaa Anand</dc:creator>
  <cp:lastModifiedBy>home</cp:lastModifiedBy>
  <cp:revision>8</cp:revision>
  <dcterms:created xsi:type="dcterms:W3CDTF">2024-11-04T13:48:00Z</dcterms:created>
  <dcterms:modified xsi:type="dcterms:W3CDTF">2024-11-04T16:20:00Z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2024-09-25T00:00:00Z</vt:filetime>
  </property>
  <property fmtid="{D5CDD505-2E9C-101B-9397-08002B2CF9AE}" pid="3" name="Creator">
    <vt:lpwstr>Microsoft® Word 2019</vt:lpwstr>
  </property>
  <property fmtid="{D5CDD505-2E9C-101B-9397-08002B2CF9AE}" pid="4" name="LastSaved">
    <vt:filetime>2024-11-03T00:00:00Z</vt:filetime>
  </property>
  <property fmtid="{D5CDD505-2E9C-101B-9397-08002B2CF9AE}" pid="5" name="Producer">
    <vt:lpwstr>Microsoft® Word 2019</vt:lpwstr>
  </property>
  <property fmtid="{D5CDD505-2E9C-101B-9397-08002B2CF9AE}" pid="6" name="KSOProductBuildVer">
    <vt:lpwstr>1033-12.2.0.13472</vt:lpwstr>
  </property>
  <property fmtid="{D5CDD505-2E9C-101B-9397-08002B2CF9AE}" pid="7" name="ICV">
    <vt:lpwstr>D1310AB4CE0D4E60BC4ABAEFD979DFA7_13</vt:lpwstr>
  </property>
  <property fmtid="{D5CDD505-2E9C-101B-9397-08002B2CF9AE}" pid="8" name="GrammarlyDocumentId">
    <vt:lpwstr>687beaa13309973237e4642260a008fd8c2f11c883afdc82ed6cd5b7deaa810b</vt:lpwstr>
  </property>
</Properties>
</file>